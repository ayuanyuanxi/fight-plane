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637C1">
      <w:pPr>
        <w:jc w:val="center"/>
      </w:pPr>
      <w:r>
        <w:rPr>
          <w:rFonts w:ascii="黑体" w:hAnsi="黑体" w:eastAsia="黑体"/>
          <w:b/>
          <w:sz w:val="40"/>
        </w:rPr>
        <w:t>Python 程序设计课程设计报告</w:t>
      </w:r>
    </w:p>
    <w:p w14:paraId="1161C67D"/>
    <w:p w14:paraId="038A9ED5">
      <w:r>
        <w:rPr>
          <w:rFonts w:ascii="宋体" w:hAnsi="宋体" w:eastAsia="宋体"/>
          <w:sz w:val="26"/>
        </w:rPr>
        <w:t>课题名称：基于 Pygame 的空战小游戏</w:t>
      </w:r>
    </w:p>
    <w:p w14:paraId="0B38F7B3">
      <w:pPr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sz w:val="26"/>
        </w:rPr>
        <w:t>姓名：</w:t>
      </w:r>
      <w:r>
        <w:rPr>
          <w:rFonts w:hint="eastAsia"/>
          <w:sz w:val="26"/>
          <w:lang w:val="en-US" w:eastAsia="zh-CN"/>
        </w:rPr>
        <w:t>李文杰</w:t>
      </w:r>
    </w:p>
    <w:p w14:paraId="0F78FA27">
      <w:pPr>
        <w:rPr>
          <w:rFonts w:hint="eastAsia"/>
          <w:sz w:val="26"/>
          <w:lang w:val="en-US" w:eastAsia="zh-CN"/>
        </w:rPr>
      </w:pPr>
      <w:r>
        <w:rPr>
          <w:rFonts w:ascii="宋体" w:hAnsi="宋体" w:eastAsia="宋体"/>
          <w:sz w:val="26"/>
        </w:rPr>
        <w:t>学号：</w:t>
      </w:r>
      <w:r>
        <w:rPr>
          <w:rFonts w:hint="eastAsia"/>
          <w:sz w:val="26"/>
          <w:lang w:val="en-US" w:eastAsia="zh-CN"/>
        </w:rPr>
        <w:t>2024141460502</w:t>
      </w:r>
    </w:p>
    <w:p w14:paraId="45E422EE">
      <w:pPr>
        <w:rPr>
          <w:rFonts w:hint="eastAsia"/>
          <w:sz w:val="26"/>
          <w:lang w:val="en-US" w:eastAsia="zh-CN"/>
        </w:rPr>
      </w:pPr>
    </w:p>
    <w:p w14:paraId="77E2D637">
      <w:r>
        <w:br w:type="page"/>
      </w:r>
    </w:p>
    <w:p w14:paraId="6B15DBB2">
      <w:r>
        <w:rPr>
          <w:rFonts w:ascii="黑体" w:hAnsi="黑体" w:eastAsia="黑体"/>
          <w:b/>
          <w:sz w:val="30"/>
        </w:rPr>
        <w:t>一、课程设计目标</w:t>
      </w:r>
    </w:p>
    <w:p w14:paraId="5C6DF38F">
      <w:pPr>
        <w:ind w:firstLine="440"/>
      </w:pPr>
      <w:r>
        <w:rPr>
          <w:rFonts w:ascii="宋体" w:hAnsi="宋体" w:eastAsia="宋体"/>
          <w:sz w:val="22"/>
        </w:rPr>
        <w:t>本课程设计基于 Python 的 Pygame 游戏开发库，实现一款纵向卷轴式的“空战小游戏”。玩家使用键盘操纵我方战机，躲避并消灭由程序自动控制的各类敌机；当全部敌机被消灭后，火力强大的 BOSS 登场，玩家需持续攻击将其击败方可获得胜利。</w:t>
      </w:r>
    </w:p>
    <w:p w14:paraId="397F6C41">
      <w:pPr>
        <w:ind w:firstLine="440"/>
      </w:pPr>
      <w:r>
        <w:rPr>
          <w:rFonts w:ascii="宋体" w:hAnsi="宋体" w:eastAsia="宋体"/>
          <w:sz w:val="22"/>
        </w:rPr>
        <w:t>本设计的目的与意义在于：综合运用 Python 的面向对象编程、模块化设计、选择结构与循环结构等知识，借助 Pygame 完成事件处理、图像绘制、动画播放、碰撞检测与游戏状态管理，从而加深对程序设计思想与游戏开发流程的理解。</w:t>
      </w:r>
    </w:p>
    <w:p w14:paraId="15F7ED9F">
      <w:pPr>
        <w:ind w:firstLine="440"/>
      </w:pPr>
      <w:r>
        <w:rPr>
          <w:rFonts w:ascii="宋体" w:hAnsi="宋体" w:eastAsia="宋体"/>
          <w:sz w:val="22"/>
        </w:rPr>
        <w:t>根据题目要求，本游戏需实现并已实现以下功能：</w:t>
      </w:r>
    </w:p>
    <w:p w14:paraId="4512A8DB">
      <w:pPr>
        <w:pStyle w:val="16"/>
      </w:pPr>
      <w:r>
        <w:rPr>
          <w:rFonts w:ascii="宋体" w:hAnsi="宋体" w:eastAsia="宋体"/>
          <w:sz w:val="22"/>
        </w:rPr>
        <w:t>使用键盘方向键控制我方战机上下左右移动，使用空格键发射导弹。</w:t>
      </w:r>
    </w:p>
    <w:p w14:paraId="208D889B">
      <w:pPr>
        <w:pStyle w:val="16"/>
      </w:pPr>
      <w:r>
        <w:rPr>
          <w:rFonts w:ascii="宋体" w:hAnsi="宋体" w:eastAsia="宋体"/>
          <w:sz w:val="22"/>
        </w:rPr>
        <w:t>敌机数量可自定义，游戏开始后每隔一段时间出现一架，直至全部出现；三种敌机均会出现。</w:t>
      </w:r>
    </w:p>
    <w:p w14:paraId="5880516E">
      <w:pPr>
        <w:pStyle w:val="16"/>
      </w:pPr>
      <w:r>
        <w:rPr>
          <w:rFonts w:ascii="宋体" w:hAnsi="宋体" w:eastAsia="宋体"/>
          <w:sz w:val="22"/>
        </w:rPr>
        <w:t>敌机的移动轨迹由程序中的算法控制，共设计了竖直、正弦摆动、折线反弹三种不同的运动轨迹，且三种轨迹在游戏中均被使用。</w:t>
      </w:r>
    </w:p>
    <w:p w14:paraId="76EEE419">
      <w:pPr>
        <w:pStyle w:val="16"/>
      </w:pPr>
      <w:r>
        <w:rPr>
          <w:rFonts w:ascii="宋体" w:hAnsi="宋体" w:eastAsia="宋体"/>
          <w:sz w:val="22"/>
        </w:rPr>
        <w:t>敌机在运动过程中会不断向我方战机发射导弹。</w:t>
      </w:r>
    </w:p>
    <w:p w14:paraId="69B2DD72">
      <w:pPr>
        <w:pStyle w:val="16"/>
      </w:pPr>
      <w:r>
        <w:rPr>
          <w:rFonts w:ascii="宋体" w:hAnsi="宋体" w:eastAsia="宋体"/>
          <w:sz w:val="22"/>
        </w:rPr>
        <w:t>消灭全部敌机后 BOSS 出现；BOSS 血量更厚，且一次齐射多枚沿不同方向飞行的导弹，火力更强，需要更长时间才能消灭。</w:t>
      </w:r>
    </w:p>
    <w:p w14:paraId="0D3FB438">
      <w:pPr>
        <w:pStyle w:val="16"/>
      </w:pPr>
      <w:r>
        <w:rPr>
          <w:rFonts w:ascii="宋体" w:hAnsi="宋体" w:eastAsia="宋体"/>
          <w:sz w:val="22"/>
        </w:rPr>
        <w:t>游戏背景使用附件提供的多张背景图，并随游戏进行不断滚动与切换。</w:t>
      </w:r>
    </w:p>
    <w:p w14:paraId="7230A0AA">
      <w:pPr>
        <w:pStyle w:val="16"/>
      </w:pPr>
      <w:r>
        <w:rPr>
          <w:rFonts w:ascii="宋体" w:hAnsi="宋体" w:eastAsia="宋体"/>
          <w:sz w:val="22"/>
        </w:rPr>
        <w:t>提供开始界面、游戏进行界面（含得分、生命与 BOSS 血条）以及胜利／失败结算界面，支持按键重新开始。</w:t>
      </w:r>
    </w:p>
    <w:p w14:paraId="12707A1A">
      <w:r>
        <w:rPr>
          <w:rFonts w:ascii="黑体" w:hAnsi="黑体" w:eastAsia="黑体"/>
          <w:b/>
          <w:sz w:val="30"/>
        </w:rPr>
        <w:t>二、分析与设计</w:t>
      </w:r>
    </w:p>
    <w:p w14:paraId="4BA5BA60">
      <w:r>
        <w:rPr>
          <w:rFonts w:ascii="黑体" w:hAnsi="黑体" w:eastAsia="黑体"/>
          <w:b/>
          <w:sz w:val="26"/>
        </w:rPr>
        <w:t>2.1 总体设计与模块划分</w:t>
      </w:r>
    </w:p>
    <w:p w14:paraId="7C007592">
      <w:pPr>
        <w:ind w:firstLine="440"/>
      </w:pPr>
      <w:r>
        <w:rPr>
          <w:rFonts w:ascii="宋体" w:hAnsi="宋体" w:eastAsia="宋体"/>
          <w:sz w:val="22"/>
        </w:rPr>
        <w:t>程序遵循“单一职责”原则，按功能划分为五个模块，模块之间层次清晰、依赖单向，便于阅读与维护：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7458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4F0B78C4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模块文件</w:t>
            </w:r>
          </w:p>
        </w:tc>
        <w:tc>
          <w:tcPr>
            <w:tcW w:w="4320" w:type="dxa"/>
          </w:tcPr>
          <w:p w14:paraId="19955AD1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</w:tr>
      <w:tr w14:paraId="04FF63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F7EB6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config.py</w:t>
            </w:r>
          </w:p>
        </w:tc>
        <w:tc>
          <w:tcPr>
            <w:tcW w:w="4320" w:type="dxa"/>
          </w:tcPr>
          <w:p w14:paraId="3D308E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集中存放全部常量（窗口尺寸、帧率、颜色、各种速度、血量、得分、生成节奏等），消除魔法数值。</w:t>
            </w:r>
          </w:p>
        </w:tc>
      </w:tr>
      <w:tr w14:paraId="72CD6D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8890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gameResources.py</w:t>
            </w:r>
          </w:p>
        </w:tc>
        <w:tc>
          <w:tcPr>
            <w:tcW w:w="4320" w:type="dxa"/>
          </w:tcPr>
          <w:p w14:paraId="278687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资源加载工具：负责读取并预处理图片与字体。</w:t>
            </w:r>
          </w:p>
        </w:tc>
      </w:tr>
      <w:tr w14:paraId="5782B0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0A16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gameSprites.py</w:t>
            </w:r>
          </w:p>
        </w:tc>
        <w:tc>
          <w:tcPr>
            <w:tcW w:w="4320" w:type="dxa"/>
          </w:tcPr>
          <w:p w14:paraId="197E3E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游戏精灵类：Background、Missile、MyPlane、EnemyPlane、Boss。</w:t>
            </w:r>
          </w:p>
        </w:tc>
      </w:tr>
      <w:tr w14:paraId="0BB351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89FB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planeWarGame.py</w:t>
            </w:r>
          </w:p>
        </w:tc>
        <w:tc>
          <w:tcPr>
            <w:tcW w:w="4320" w:type="dxa"/>
          </w:tcPr>
          <w:p w14:paraId="03B38F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主控制器类 PlaneWarGame：主循环、状态机、生成节奏、碰撞与计分、界面绘制。</w:t>
            </w:r>
          </w:p>
        </w:tc>
      </w:tr>
      <w:tr w14:paraId="208942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B78A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main.py</w:t>
            </w:r>
          </w:p>
        </w:tc>
        <w:tc>
          <w:tcPr>
            <w:tcW w:w="4320" w:type="dxa"/>
          </w:tcPr>
          <w:p w14:paraId="5FA9E2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程序入口：创建控制器并启动主循环。</w:t>
            </w:r>
          </w:p>
        </w:tc>
      </w:tr>
    </w:tbl>
    <w:p w14:paraId="7CB0B356"/>
    <w:p w14:paraId="07B5EE2A">
      <w:pPr>
        <w:ind w:firstLine="440"/>
      </w:pPr>
      <w:r>
        <w:rPr>
          <w:rFonts w:ascii="宋体" w:hAnsi="宋体" w:eastAsia="宋体"/>
          <w:sz w:val="22"/>
        </w:rPr>
        <w:t>各对象（战机、敌机、导弹、BOSS、背景）只负责维护自身状态与绘制，而对象之间的交互（碰撞、计分、生成、胜负判定）统一由控制器 PlaneWarGame处理，从而保证每个类职责单一、内聚性强。</w:t>
      </w:r>
    </w:p>
    <w:p w14:paraId="68BFB28B">
      <w:r>
        <w:rPr>
          <w:rFonts w:ascii="黑体" w:hAnsi="黑体" w:eastAsia="黑体"/>
          <w:b/>
          <w:sz w:val="26"/>
        </w:rPr>
        <w:t>2.2 运行流程与状态机</w:t>
      </w:r>
    </w:p>
    <w:p w14:paraId="7C502FB1">
      <w:pPr>
        <w:ind w:firstLine="440"/>
      </w:pPr>
      <w:r>
        <w:rPr>
          <w:rFonts w:ascii="宋体" w:hAnsi="宋体" w:eastAsia="宋体"/>
          <w:sz w:val="22"/>
        </w:rPr>
        <w:t>游戏使用一个有限状态机管理整体流程，共四种状态：开始（start）、进行（playing）、胜利（win）、失败（lose）。主循环每帧依次完成“处理事件 → 更新逻辑 → 绘制画面”三步：</w:t>
      </w:r>
    </w:p>
    <w:p w14:paraId="1EEE80D4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def run(self):</w:t>
      </w:r>
    </w:p>
    <w:p w14:paraId="2141CF8C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isRunning = True</w:t>
      </w:r>
    </w:p>
    <w:p w14:paraId="0A7CF91A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while isRunning:</w:t>
      </w:r>
    </w:p>
    <w:p w14:paraId="6F15F869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currentTime = pygame.time.get_ticks()</w:t>
      </w:r>
    </w:p>
    <w:p w14:paraId="47DFA633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isRunning = self.handleEvents()</w:t>
      </w:r>
    </w:p>
    <w:p w14:paraId="2D0F255C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self.updateCurrentState(currentTime)</w:t>
      </w:r>
    </w:p>
    <w:p w14:paraId="5A51420A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self.drawCurrentState(currentTime)</w:t>
      </w:r>
    </w:p>
    <w:p w14:paraId="3CBDAE2A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pygame.display.flip()</w:t>
      </w:r>
    </w:p>
    <w:p w14:paraId="509B51B5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self.clock.tick(config.FRAMES_PER_SECOND)</w:t>
      </w:r>
    </w:p>
    <w:p w14:paraId="0596F590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pygame.quit()</w:t>
      </w:r>
    </w:p>
    <w:p w14:paraId="39C4810E">
      <w:pPr>
        <w:ind w:firstLine="440"/>
      </w:pPr>
      <w:r>
        <w:rPr>
          <w:rFonts w:ascii="宋体" w:hAnsi="宋体" w:eastAsia="宋体"/>
          <w:sz w:val="22"/>
        </w:rPr>
        <w:t>仅在 playing 状态下推进游戏逻辑；开始界面按任意键进入游戏，结算界面按 R 键重新开始。这种设计把“何时更新”与“如何更新”清晰地分离开来。</w:t>
      </w:r>
    </w:p>
    <w:p w14:paraId="40E9B930">
      <w:r>
        <w:rPr>
          <w:rFonts w:ascii="黑体" w:hAnsi="黑体" w:eastAsia="黑体"/>
          <w:b/>
          <w:sz w:val="26"/>
        </w:rPr>
        <w:t>2.3 类的详细说明</w:t>
      </w:r>
    </w:p>
    <w:p w14:paraId="710DD74F">
      <w:pPr>
        <w:ind w:firstLine="440"/>
      </w:pPr>
      <w:r>
        <w:rPr>
          <w:rFonts w:ascii="宋体" w:hAnsi="宋体" w:eastAsia="宋体"/>
          <w:sz w:val="22"/>
        </w:rPr>
        <w:t>下面按职责依次说明程序中自定义的全部类，包括类的作用、父类、属性（名称／类型／含义）与方法（名称／作用／返回值／参数／算法）。所有类均不继承自定义父类，仅为普通 Python 类（隐式父类为 object）。</w:t>
      </w:r>
    </w:p>
    <w:p w14:paraId="742655BB">
      <w:r>
        <w:rPr>
          <w:rFonts w:ascii="黑体" w:hAnsi="黑体" w:eastAsia="黑体"/>
          <w:b/>
          <w:sz w:val="24"/>
        </w:rPr>
        <w:t>2.3.1 Background（滚动背景类）</w:t>
      </w:r>
    </w:p>
    <w:p w14:paraId="6E8DB941">
      <w:pPr>
        <w:ind w:firstLine="440"/>
      </w:pPr>
      <w:r>
        <w:rPr>
          <w:rFonts w:ascii="宋体" w:hAnsi="宋体" w:eastAsia="宋体"/>
          <w:sz w:val="22"/>
        </w:rPr>
        <w:t>作用与意义：维护一组背景图，使其持续向下滚动，并每隔一段时间切换到下一张背景图，营造战机不断飞行、场景不断变化的效果。父类：object。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59F2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4B8C1DF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属性名称</w:t>
            </w:r>
          </w:p>
        </w:tc>
        <w:tc>
          <w:tcPr>
            <w:tcW w:w="2880" w:type="dxa"/>
          </w:tcPr>
          <w:p w14:paraId="39DA9EA4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4CAAFF98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 w14:paraId="53CDDD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11CE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backgroundImages</w:t>
            </w:r>
          </w:p>
        </w:tc>
        <w:tc>
          <w:tcPr>
            <w:tcW w:w="2880" w:type="dxa"/>
          </w:tcPr>
          <w:p w14:paraId="7B1129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list[Surface]</w:t>
            </w:r>
          </w:p>
        </w:tc>
        <w:tc>
          <w:tcPr>
            <w:tcW w:w="2880" w:type="dxa"/>
          </w:tcPr>
          <w:p w14:paraId="159611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已缩放到屏幕大小的背景图列表</w:t>
            </w:r>
          </w:p>
        </w:tc>
      </w:tr>
      <w:tr w14:paraId="1946A9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68E2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currentImageIndex</w:t>
            </w:r>
          </w:p>
        </w:tc>
        <w:tc>
          <w:tcPr>
            <w:tcW w:w="2880" w:type="dxa"/>
          </w:tcPr>
          <w:p w14:paraId="0AADBF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4FF0C2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当前显示的背景图在列表中的下标</w:t>
            </w:r>
          </w:p>
        </w:tc>
      </w:tr>
      <w:tr w14:paraId="228B69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6765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scrollOffsetY</w:t>
            </w:r>
          </w:p>
        </w:tc>
        <w:tc>
          <w:tcPr>
            <w:tcW w:w="2880" w:type="dxa"/>
          </w:tcPr>
          <w:p w14:paraId="39B854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3B728B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当前向下滚动的纵向偏移量（像素）</w:t>
            </w:r>
          </w:p>
        </w:tc>
      </w:tr>
      <w:tr w14:paraId="33556B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1827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lastSwitchTime</w:t>
            </w:r>
          </w:p>
        </w:tc>
        <w:tc>
          <w:tcPr>
            <w:tcW w:w="2880" w:type="dxa"/>
          </w:tcPr>
          <w:p w14:paraId="10BC43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67FB83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上一次切换背景图的时间戳（毫秒）</w:t>
            </w:r>
          </w:p>
        </w:tc>
      </w:tr>
    </w:tbl>
    <w:p w14:paraId="06F244A0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316"/>
      </w:tblGrid>
      <w:tr w14:paraId="7DB532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01AF46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方法名称</w:t>
            </w:r>
          </w:p>
        </w:tc>
        <w:tc>
          <w:tcPr>
            <w:tcW w:w="2160" w:type="dxa"/>
          </w:tcPr>
          <w:p w14:paraId="50F47828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  <w:tc>
          <w:tcPr>
            <w:tcW w:w="2160" w:type="dxa"/>
          </w:tcPr>
          <w:p w14:paraId="45815675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返回值</w:t>
            </w:r>
          </w:p>
        </w:tc>
        <w:tc>
          <w:tcPr>
            <w:tcW w:w="2160" w:type="dxa"/>
          </w:tcPr>
          <w:p w14:paraId="4A0AD0F8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</w:tr>
      <w:tr w14:paraId="7AEB7F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456C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</w:t>
            </w:r>
          </w:p>
        </w:tc>
        <w:tc>
          <w:tcPr>
            <w:tcW w:w="2160" w:type="dxa"/>
          </w:tcPr>
          <w:p w14:paraId="7C86D1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推进滚动并按时切换背景</w:t>
            </w:r>
          </w:p>
        </w:tc>
        <w:tc>
          <w:tcPr>
            <w:tcW w:w="2160" w:type="dxa"/>
          </w:tcPr>
          <w:p w14:paraId="6A88BD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7081A3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currentTime:int 当前时间</w:t>
            </w:r>
          </w:p>
        </w:tc>
      </w:tr>
      <w:tr w14:paraId="47FFCE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1226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switchToNextImage</w:t>
            </w:r>
          </w:p>
        </w:tc>
        <w:tc>
          <w:tcPr>
            <w:tcW w:w="2160" w:type="dxa"/>
          </w:tcPr>
          <w:p w14:paraId="679FDF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循环切换到下一张背景图</w:t>
            </w:r>
          </w:p>
        </w:tc>
        <w:tc>
          <w:tcPr>
            <w:tcW w:w="2160" w:type="dxa"/>
          </w:tcPr>
          <w:p w14:paraId="4D434F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09274B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0BF10F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4145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drawSelf</w:t>
            </w:r>
          </w:p>
        </w:tc>
        <w:tc>
          <w:tcPr>
            <w:tcW w:w="2160" w:type="dxa"/>
          </w:tcPr>
          <w:p w14:paraId="30F20E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上下拼接绘制实现无缝滚动</w:t>
            </w:r>
          </w:p>
        </w:tc>
        <w:tc>
          <w:tcPr>
            <w:tcW w:w="2160" w:type="dxa"/>
          </w:tcPr>
          <w:p w14:paraId="6C4CF5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3927D98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targetSurface:Surface 绘制目标</w:t>
            </w:r>
          </w:p>
        </w:tc>
      </w:tr>
    </w:tbl>
    <w:p w14:paraId="3E0705B6"/>
    <w:p w14:paraId="46C1A04C">
      <w:pPr>
        <w:ind w:firstLine="440"/>
      </w:pPr>
      <w:r>
        <w:rPr>
          <w:rFonts w:ascii="宋体" w:hAnsi="宋体" w:eastAsia="宋体"/>
          <w:sz w:val="22"/>
        </w:rPr>
        <w:t>滚动算法：每帧使偏移量 scrollOffsetY 增加固定步长，当其达到屏幕高度时归零；绘制时同一张图分别画在 (0, offset) 与 (0, offset - 屏幕高度) 两处，上下拼接形成无缝循环。切换算法：当距上次切换超过设定间隔时，下标对图片数量取模后加一，实现循环切换。</w:t>
      </w:r>
    </w:p>
    <w:p w14:paraId="28FE07DA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def drawSelf(self, targetSurface):</w:t>
      </w:r>
    </w:p>
    <w:p w14:paraId="6CC07D12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currentImage = self.backgroundImages[self.currentImageIndex]</w:t>
      </w:r>
    </w:p>
    <w:p w14:paraId="7D5BBCEC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targetSurface.blit(currentImage, (0, self.scrollOffsetY))</w:t>
      </w:r>
    </w:p>
    <w:p w14:paraId="59FEB495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targetSurface.blit(currentImage, (0, self.scrollOffsetY - config.SCREEN_HEIGHT))</w:t>
      </w:r>
    </w:p>
    <w:p w14:paraId="0DF09899">
      <w:r>
        <w:rPr>
          <w:rFonts w:ascii="黑体" w:hAnsi="黑体" w:eastAsia="黑体"/>
          <w:b/>
          <w:sz w:val="24"/>
        </w:rPr>
        <w:t>2.3.2 Missile（通用导弹类）</w:t>
      </w:r>
    </w:p>
    <w:p w14:paraId="33D6DB80">
      <w:pPr>
        <w:ind w:firstLine="440"/>
      </w:pPr>
      <w:r>
        <w:rPr>
          <w:rFonts w:ascii="宋体" w:hAnsi="宋体" w:eastAsia="宋体"/>
          <w:sz w:val="22"/>
        </w:rPr>
        <w:t>作用与意义：按固定速度向量直线飞行的导弹。我方导弹、敌机导弹与 BOSS导弹通过传入不同的图片与速度向量复用本类，体现了代码复用与单一职责。父类：object。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44863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B044B3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属性名称</w:t>
            </w:r>
          </w:p>
        </w:tc>
        <w:tc>
          <w:tcPr>
            <w:tcW w:w="2880" w:type="dxa"/>
          </w:tcPr>
          <w:p w14:paraId="2D3E90D7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58C3A8D2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 w14:paraId="724700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A751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missileImage</w:t>
            </w:r>
          </w:p>
        </w:tc>
        <w:tc>
          <w:tcPr>
            <w:tcW w:w="2880" w:type="dxa"/>
          </w:tcPr>
          <w:p w14:paraId="00EAB4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Surface</w:t>
            </w:r>
          </w:p>
        </w:tc>
        <w:tc>
          <w:tcPr>
            <w:tcW w:w="2880" w:type="dxa"/>
          </w:tcPr>
          <w:p w14:paraId="50B098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已按飞行方向摆正的导弹图片</w:t>
            </w:r>
          </w:p>
        </w:tc>
      </w:tr>
      <w:tr w14:paraId="156F25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9D41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rect</w:t>
            </w:r>
          </w:p>
        </w:tc>
        <w:tc>
          <w:tcPr>
            <w:tcW w:w="2880" w:type="dxa"/>
          </w:tcPr>
          <w:p w14:paraId="52C2022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Rect</w:t>
            </w:r>
          </w:p>
        </w:tc>
        <w:tc>
          <w:tcPr>
            <w:tcW w:w="2880" w:type="dxa"/>
          </w:tcPr>
          <w:p w14:paraId="4F2CA9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导弹的位置与尺寸矩形</w:t>
            </w:r>
          </w:p>
        </w:tc>
      </w:tr>
      <w:tr w14:paraId="6ED99B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E423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velocityX</w:t>
            </w:r>
          </w:p>
        </w:tc>
        <w:tc>
          <w:tcPr>
            <w:tcW w:w="2880" w:type="dxa"/>
          </w:tcPr>
          <w:p w14:paraId="5274E0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float</w:t>
            </w:r>
          </w:p>
        </w:tc>
        <w:tc>
          <w:tcPr>
            <w:tcW w:w="2880" w:type="dxa"/>
          </w:tcPr>
          <w:p w14:paraId="258FB9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每帧水平位移</w:t>
            </w:r>
          </w:p>
        </w:tc>
      </w:tr>
      <w:tr w14:paraId="67524F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F35E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velocityY</w:t>
            </w:r>
          </w:p>
        </w:tc>
        <w:tc>
          <w:tcPr>
            <w:tcW w:w="2880" w:type="dxa"/>
          </w:tcPr>
          <w:p w14:paraId="23AA28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float</w:t>
            </w:r>
          </w:p>
        </w:tc>
        <w:tc>
          <w:tcPr>
            <w:tcW w:w="2880" w:type="dxa"/>
          </w:tcPr>
          <w:p w14:paraId="665CAC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每帧垂直位移</w:t>
            </w:r>
          </w:p>
        </w:tc>
      </w:tr>
      <w:tr w14:paraId="1139C3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5BD9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damage</w:t>
            </w:r>
          </w:p>
        </w:tc>
        <w:tc>
          <w:tcPr>
            <w:tcW w:w="2880" w:type="dxa"/>
          </w:tcPr>
          <w:p w14:paraId="272110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3DE5D9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命中目标造成的伤害值</w:t>
            </w:r>
          </w:p>
        </w:tc>
      </w:tr>
    </w:tbl>
    <w:p w14:paraId="197158F0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316"/>
      </w:tblGrid>
      <w:tr w14:paraId="55FC09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D9495D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方法名称</w:t>
            </w:r>
          </w:p>
        </w:tc>
        <w:tc>
          <w:tcPr>
            <w:tcW w:w="2160" w:type="dxa"/>
          </w:tcPr>
          <w:p w14:paraId="679EABF8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  <w:tc>
          <w:tcPr>
            <w:tcW w:w="2160" w:type="dxa"/>
          </w:tcPr>
          <w:p w14:paraId="2A43D3B5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返回值</w:t>
            </w:r>
          </w:p>
        </w:tc>
        <w:tc>
          <w:tcPr>
            <w:tcW w:w="2160" w:type="dxa"/>
          </w:tcPr>
          <w:p w14:paraId="2F59FB83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</w:tr>
      <w:tr w14:paraId="7C1259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3282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</w:t>
            </w:r>
          </w:p>
        </w:tc>
        <w:tc>
          <w:tcPr>
            <w:tcW w:w="2160" w:type="dxa"/>
          </w:tcPr>
          <w:p w14:paraId="3D633E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按速度向量移动一帧</w:t>
            </w:r>
          </w:p>
        </w:tc>
        <w:tc>
          <w:tcPr>
            <w:tcW w:w="2160" w:type="dxa"/>
          </w:tcPr>
          <w:p w14:paraId="727BBC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15B647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26E98D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14041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isOutOfScreen</w:t>
            </w:r>
          </w:p>
        </w:tc>
        <w:tc>
          <w:tcPr>
            <w:tcW w:w="2160" w:type="dxa"/>
          </w:tcPr>
          <w:p w14:paraId="546957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判断是否完全飞出屏幕</w:t>
            </w:r>
          </w:p>
        </w:tc>
        <w:tc>
          <w:tcPr>
            <w:tcW w:w="2160" w:type="dxa"/>
          </w:tcPr>
          <w:p w14:paraId="5DD092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w="2160" w:type="dxa"/>
          </w:tcPr>
          <w:p w14:paraId="369E8E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47C460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6F82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drawSelf</w:t>
            </w:r>
          </w:p>
        </w:tc>
        <w:tc>
          <w:tcPr>
            <w:tcW w:w="2160" w:type="dxa"/>
          </w:tcPr>
          <w:p w14:paraId="151CEC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绘制导弹</w:t>
            </w:r>
          </w:p>
        </w:tc>
        <w:tc>
          <w:tcPr>
            <w:tcW w:w="2160" w:type="dxa"/>
          </w:tcPr>
          <w:p w14:paraId="177AFA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4A7E9A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targetSurface:Surface 绘制目标</w:t>
            </w:r>
          </w:p>
        </w:tc>
      </w:tr>
    </w:tbl>
    <w:p w14:paraId="44998504"/>
    <w:p w14:paraId="08ABA809">
      <w:r>
        <w:rPr>
          <w:rFonts w:ascii="黑体" w:hAnsi="黑体" w:eastAsia="黑体"/>
          <w:b/>
          <w:sz w:val="24"/>
        </w:rPr>
        <w:t>2.3.3 MyPlane（我方战机类）</w:t>
      </w:r>
    </w:p>
    <w:p w14:paraId="0D4ACE09">
      <w:pPr>
        <w:ind w:firstLine="440"/>
      </w:pPr>
      <w:r>
        <w:rPr>
          <w:rFonts w:ascii="宋体" w:hAnsi="宋体" w:eastAsia="宋体"/>
          <w:sz w:val="22"/>
        </w:rPr>
        <w:t>作用与意义：响应键盘输入移动、按冷却时间发射导弹、记录生命值，并在受击后进入短暂无敌（闪烁）状态，避免被连续击中。父类：object。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0159C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07B729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属性名称</w:t>
            </w:r>
          </w:p>
        </w:tc>
        <w:tc>
          <w:tcPr>
            <w:tcW w:w="2880" w:type="dxa"/>
          </w:tcPr>
          <w:p w14:paraId="578FDD0B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48D5B24E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 w14:paraId="00EEB1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A709B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planeImage</w:t>
            </w:r>
          </w:p>
        </w:tc>
        <w:tc>
          <w:tcPr>
            <w:tcW w:w="2880" w:type="dxa"/>
          </w:tcPr>
          <w:p w14:paraId="07E1DE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Surface</w:t>
            </w:r>
          </w:p>
        </w:tc>
        <w:tc>
          <w:tcPr>
            <w:tcW w:w="2880" w:type="dxa"/>
          </w:tcPr>
          <w:p w14:paraId="5C75C1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战机贴图</w:t>
            </w:r>
          </w:p>
        </w:tc>
      </w:tr>
      <w:tr w14:paraId="03D506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7528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missileImage</w:t>
            </w:r>
          </w:p>
        </w:tc>
        <w:tc>
          <w:tcPr>
            <w:tcW w:w="2880" w:type="dxa"/>
          </w:tcPr>
          <w:p w14:paraId="0B4058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Surface</w:t>
            </w:r>
          </w:p>
        </w:tc>
        <w:tc>
          <w:tcPr>
            <w:tcW w:w="2880" w:type="dxa"/>
          </w:tcPr>
          <w:p w14:paraId="17B0B2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我方导弹贴图（朝上）</w:t>
            </w:r>
          </w:p>
        </w:tc>
      </w:tr>
      <w:tr w14:paraId="5434D4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4546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rect</w:t>
            </w:r>
          </w:p>
        </w:tc>
        <w:tc>
          <w:tcPr>
            <w:tcW w:w="2880" w:type="dxa"/>
          </w:tcPr>
          <w:p w14:paraId="76B6C6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Rect</w:t>
            </w:r>
          </w:p>
        </w:tc>
        <w:tc>
          <w:tcPr>
            <w:tcW w:w="2880" w:type="dxa"/>
          </w:tcPr>
          <w:p w14:paraId="07BB066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战机位置与尺寸矩形</w:t>
            </w:r>
          </w:p>
        </w:tc>
      </w:tr>
      <w:tr w14:paraId="30284C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974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remainingLives</w:t>
            </w:r>
          </w:p>
        </w:tc>
        <w:tc>
          <w:tcPr>
            <w:tcW w:w="2880" w:type="dxa"/>
          </w:tcPr>
          <w:p w14:paraId="327232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586C67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剩余生命值</w:t>
            </w:r>
          </w:p>
        </w:tc>
      </w:tr>
      <w:tr w14:paraId="06C1E1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325F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lastFireTime</w:t>
            </w:r>
          </w:p>
        </w:tc>
        <w:tc>
          <w:tcPr>
            <w:tcW w:w="2880" w:type="dxa"/>
          </w:tcPr>
          <w:p w14:paraId="4D8811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02F951C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上一次发射导弹的时间戳</w:t>
            </w:r>
          </w:p>
        </w:tc>
      </w:tr>
      <w:tr w14:paraId="1F15A9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C60B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invincibleUntilTime</w:t>
            </w:r>
          </w:p>
        </w:tc>
        <w:tc>
          <w:tcPr>
            <w:tcW w:w="2880" w:type="dxa"/>
          </w:tcPr>
          <w:p w14:paraId="607E6B0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6FC182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无敌状态的截止时间戳</w:t>
            </w:r>
          </w:p>
        </w:tc>
      </w:tr>
    </w:tbl>
    <w:p w14:paraId="6B657798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2160"/>
        <w:gridCol w:w="2160"/>
        <w:gridCol w:w="2160"/>
      </w:tblGrid>
      <w:tr w14:paraId="79DF6D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A4981F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方法名称</w:t>
            </w:r>
          </w:p>
        </w:tc>
        <w:tc>
          <w:tcPr>
            <w:tcW w:w="2160" w:type="dxa"/>
          </w:tcPr>
          <w:p w14:paraId="4E3B06D8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  <w:tc>
          <w:tcPr>
            <w:tcW w:w="2160" w:type="dxa"/>
          </w:tcPr>
          <w:p w14:paraId="1AD5D308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返回值</w:t>
            </w:r>
          </w:p>
        </w:tc>
        <w:tc>
          <w:tcPr>
            <w:tcW w:w="2160" w:type="dxa"/>
          </w:tcPr>
          <w:p w14:paraId="535C43A0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</w:tr>
      <w:tr w14:paraId="7814EC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F089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handleInput</w:t>
            </w:r>
          </w:p>
        </w:tc>
        <w:tc>
          <w:tcPr>
            <w:tcW w:w="2160" w:type="dxa"/>
          </w:tcPr>
          <w:p w14:paraId="14D3C8F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按方向键移动并限制在屏幕内</w:t>
            </w:r>
          </w:p>
        </w:tc>
        <w:tc>
          <w:tcPr>
            <w:tcW w:w="2160" w:type="dxa"/>
          </w:tcPr>
          <w:p w14:paraId="59BC97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6A71B7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pressedKeys 按键状态</w:t>
            </w:r>
          </w:p>
        </w:tc>
      </w:tr>
      <w:tr w14:paraId="485597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8C81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keepInsideScreen</w:t>
            </w:r>
          </w:p>
        </w:tc>
        <w:tc>
          <w:tcPr>
            <w:tcW w:w="2160" w:type="dxa"/>
          </w:tcPr>
          <w:p w14:paraId="51B6B1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把战机约束在屏幕范围内</w:t>
            </w:r>
          </w:p>
        </w:tc>
        <w:tc>
          <w:tcPr>
            <w:tcW w:w="2160" w:type="dxa"/>
          </w:tcPr>
          <w:p w14:paraId="350D6D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6AE656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58E322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6B34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tryFire</w:t>
            </w:r>
          </w:p>
        </w:tc>
        <w:tc>
          <w:tcPr>
            <w:tcW w:w="2160" w:type="dxa"/>
          </w:tcPr>
          <w:p w14:paraId="6F1172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冷却结束时发射一枚向上的导弹</w:t>
            </w:r>
          </w:p>
        </w:tc>
        <w:tc>
          <w:tcPr>
            <w:tcW w:w="2160" w:type="dxa"/>
          </w:tcPr>
          <w:p w14:paraId="1E90BA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Missile 或 None</w:t>
            </w:r>
          </w:p>
        </w:tc>
        <w:tc>
          <w:tcPr>
            <w:tcW w:w="2160" w:type="dxa"/>
          </w:tcPr>
          <w:p w14:paraId="243232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currentTime:int</w:t>
            </w:r>
          </w:p>
        </w:tc>
      </w:tr>
      <w:tr w14:paraId="252201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D733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isInvincible</w:t>
            </w:r>
          </w:p>
        </w:tc>
        <w:tc>
          <w:tcPr>
            <w:tcW w:w="2160" w:type="dxa"/>
          </w:tcPr>
          <w:p w14:paraId="2874D1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判断当前是否无敌</w:t>
            </w:r>
          </w:p>
        </w:tc>
        <w:tc>
          <w:tcPr>
            <w:tcW w:w="2160" w:type="dxa"/>
          </w:tcPr>
          <w:p w14:paraId="6E9580A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w="2160" w:type="dxa"/>
          </w:tcPr>
          <w:p w14:paraId="0F81EC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currentTime:int</w:t>
            </w:r>
          </w:p>
        </w:tc>
      </w:tr>
      <w:tr w14:paraId="3537F7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144F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takeHit</w:t>
            </w:r>
          </w:p>
        </w:tc>
        <w:tc>
          <w:tcPr>
            <w:tcW w:w="2160" w:type="dxa"/>
          </w:tcPr>
          <w:p w14:paraId="04A952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受击扣血并进入无敌</w:t>
            </w:r>
          </w:p>
        </w:tc>
        <w:tc>
          <w:tcPr>
            <w:tcW w:w="2160" w:type="dxa"/>
          </w:tcPr>
          <w:p w14:paraId="63813D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bool 是否真扣血</w:t>
            </w:r>
          </w:p>
        </w:tc>
        <w:tc>
          <w:tcPr>
            <w:tcW w:w="2160" w:type="dxa"/>
          </w:tcPr>
          <w:p w14:paraId="50CA85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currentTime:int</w:t>
            </w:r>
          </w:p>
        </w:tc>
      </w:tr>
      <w:tr w14:paraId="7651A9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397C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isDestroyed</w:t>
            </w:r>
          </w:p>
        </w:tc>
        <w:tc>
          <w:tcPr>
            <w:tcW w:w="2160" w:type="dxa"/>
          </w:tcPr>
          <w:p w14:paraId="59A2D7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判断生命是否耗尽</w:t>
            </w:r>
          </w:p>
        </w:tc>
        <w:tc>
          <w:tcPr>
            <w:tcW w:w="2160" w:type="dxa"/>
          </w:tcPr>
          <w:p w14:paraId="44A2B6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w="2160" w:type="dxa"/>
          </w:tcPr>
          <w:p w14:paraId="121DE42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1640FE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4BE9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shouldRenderThisFrame</w:t>
            </w:r>
          </w:p>
        </w:tc>
        <w:tc>
          <w:tcPr>
            <w:tcW w:w="2160" w:type="dxa"/>
          </w:tcPr>
          <w:p w14:paraId="550806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无敌闪烁时决定本帧是否绘制</w:t>
            </w:r>
          </w:p>
        </w:tc>
        <w:tc>
          <w:tcPr>
            <w:tcW w:w="2160" w:type="dxa"/>
          </w:tcPr>
          <w:p w14:paraId="13ABDF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w="2160" w:type="dxa"/>
          </w:tcPr>
          <w:p w14:paraId="4C0D02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currentTime:int</w:t>
            </w:r>
          </w:p>
        </w:tc>
      </w:tr>
      <w:tr w14:paraId="25FCA0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4C5CF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drawSelf</w:t>
            </w:r>
          </w:p>
        </w:tc>
        <w:tc>
          <w:tcPr>
            <w:tcW w:w="2160" w:type="dxa"/>
          </w:tcPr>
          <w:p w14:paraId="535C25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绘制战机（可能因闪烁跳过）</w:t>
            </w:r>
          </w:p>
        </w:tc>
        <w:tc>
          <w:tcPr>
            <w:tcW w:w="2160" w:type="dxa"/>
          </w:tcPr>
          <w:p w14:paraId="1338FA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5B4ED3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targetSurface, currentTime</w:t>
            </w:r>
          </w:p>
        </w:tc>
      </w:tr>
    </w:tbl>
    <w:p w14:paraId="479CA7AD"/>
    <w:p w14:paraId="2D878808">
      <w:pPr>
        <w:ind w:firstLine="440"/>
      </w:pPr>
      <w:r>
        <w:rPr>
          <w:rFonts w:ascii="宋体" w:hAnsi="宋体" w:eastAsia="宋体"/>
          <w:sz w:val="22"/>
        </w:rPr>
        <w:t>发射冷却算法：仅当“当前时间 − 上次发射时间”不小于发射间隔时才允许发射，从而限制射速；无敌闪烁算法：在无敌时间内，以当前时间除以闪烁周期取整后对 2 取模，结果为 0 时绘制、为 1 时跳过，形成有节奏的闪烁。</w:t>
      </w:r>
    </w:p>
    <w:p w14:paraId="27C1D458">
      <w:r>
        <w:rPr>
          <w:rFonts w:ascii="黑体" w:hAnsi="黑体" w:eastAsia="黑体"/>
          <w:b/>
          <w:sz w:val="24"/>
        </w:rPr>
        <w:t>2.3.4 EnemyPlane（敌机类）</w:t>
      </w:r>
    </w:p>
    <w:p w14:paraId="24414037">
      <w:pPr>
        <w:ind w:firstLine="440"/>
      </w:pPr>
      <w:r>
        <w:rPr>
          <w:rFonts w:ascii="宋体" w:hAnsi="宋体" w:eastAsia="宋体"/>
          <w:sz w:val="22"/>
        </w:rPr>
        <w:t>作用与意义：按所属类型预设的运动轨迹自主移动、循环播放螺旋桨动画、定时向下发射导弹，并记录血量与击毁得分。三种敌机分别使用竖直、正弦、折线三种不同的运动轨迹。父类：object。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3E29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5F22E7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属性名称</w:t>
            </w:r>
          </w:p>
        </w:tc>
        <w:tc>
          <w:tcPr>
            <w:tcW w:w="2880" w:type="dxa"/>
          </w:tcPr>
          <w:p w14:paraId="4606A6FD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1FD4C491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 w14:paraId="55011E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9689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enemyType</w:t>
            </w:r>
          </w:p>
        </w:tc>
        <w:tc>
          <w:tcPr>
            <w:tcW w:w="2880" w:type="dxa"/>
          </w:tcPr>
          <w:p w14:paraId="67C2EA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3504B4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敌机类型编号（1/2/3）</w:t>
            </w:r>
          </w:p>
        </w:tc>
      </w:tr>
      <w:tr w14:paraId="3200B7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E3D3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animationFrames</w:t>
            </w:r>
          </w:p>
        </w:tc>
        <w:tc>
          <w:tcPr>
            <w:tcW w:w="2880" w:type="dxa"/>
          </w:tcPr>
          <w:p w14:paraId="4F58E5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list[Surface]</w:t>
            </w:r>
          </w:p>
        </w:tc>
        <w:tc>
          <w:tcPr>
            <w:tcW w:w="2880" w:type="dxa"/>
          </w:tcPr>
          <w:p w14:paraId="7C2608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该类型的动画帧序列</w:t>
            </w:r>
          </w:p>
        </w:tc>
      </w:tr>
      <w:tr w14:paraId="484480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BA2E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missileImage</w:t>
            </w:r>
          </w:p>
        </w:tc>
        <w:tc>
          <w:tcPr>
            <w:tcW w:w="2880" w:type="dxa"/>
          </w:tcPr>
          <w:p w14:paraId="247621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Surface</w:t>
            </w:r>
          </w:p>
        </w:tc>
        <w:tc>
          <w:tcPr>
            <w:tcW w:w="2880" w:type="dxa"/>
          </w:tcPr>
          <w:p w14:paraId="1826F7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敌机导弹贴图（朝下）</w:t>
            </w:r>
          </w:p>
        </w:tc>
      </w:tr>
      <w:tr w14:paraId="4F7BB6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26C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currentFrameIndex</w:t>
            </w:r>
          </w:p>
        </w:tc>
        <w:tc>
          <w:tcPr>
            <w:tcW w:w="2880" w:type="dxa"/>
          </w:tcPr>
          <w:p w14:paraId="1E5CE0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6EBCEB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当前动画帧下标</w:t>
            </w:r>
          </w:p>
        </w:tc>
      </w:tr>
      <w:tr w14:paraId="3DED16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1362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rect</w:t>
            </w:r>
          </w:p>
        </w:tc>
        <w:tc>
          <w:tcPr>
            <w:tcW w:w="2880" w:type="dxa"/>
          </w:tcPr>
          <w:p w14:paraId="6E1C49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Rect</w:t>
            </w:r>
          </w:p>
        </w:tc>
        <w:tc>
          <w:tcPr>
            <w:tcW w:w="2880" w:type="dxa"/>
          </w:tcPr>
          <w:p w14:paraId="191AA5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敌机位置与尺寸矩形</w:t>
            </w:r>
          </w:p>
        </w:tc>
      </w:tr>
      <w:tr w14:paraId="2E8F6B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5894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remainingHealth</w:t>
            </w:r>
          </w:p>
        </w:tc>
        <w:tc>
          <w:tcPr>
            <w:tcW w:w="2880" w:type="dxa"/>
          </w:tcPr>
          <w:p w14:paraId="39DFCC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34C3B8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剩余血量</w:t>
            </w:r>
          </w:p>
        </w:tc>
      </w:tr>
      <w:tr w14:paraId="3201E0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EB59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downSpeed</w:t>
            </w:r>
          </w:p>
        </w:tc>
        <w:tc>
          <w:tcPr>
            <w:tcW w:w="2880" w:type="dxa"/>
          </w:tcPr>
          <w:p w14:paraId="346735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12FA760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下行速度</w:t>
            </w:r>
          </w:p>
        </w:tc>
      </w:tr>
      <w:tr w14:paraId="2C87B1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2BB0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trajectory</w:t>
            </w:r>
          </w:p>
        </w:tc>
        <w:tc>
          <w:tcPr>
            <w:tcW w:w="2880" w:type="dxa"/>
          </w:tcPr>
          <w:p w14:paraId="1027D4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str</w:t>
            </w:r>
          </w:p>
        </w:tc>
        <w:tc>
          <w:tcPr>
            <w:tcW w:w="2880" w:type="dxa"/>
          </w:tcPr>
          <w:p w14:paraId="32297A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运动轨迹标识</w:t>
            </w:r>
          </w:p>
        </w:tc>
      </w:tr>
      <w:tr w14:paraId="0C4DFB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7C4F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scoreValue</w:t>
            </w:r>
          </w:p>
        </w:tc>
        <w:tc>
          <w:tcPr>
            <w:tcW w:w="2880" w:type="dxa"/>
          </w:tcPr>
          <w:p w14:paraId="705D6E7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17B2552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被击毁后给予的分数</w:t>
            </w:r>
          </w:p>
        </w:tc>
      </w:tr>
      <w:tr w14:paraId="54EB1E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C15C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fireIntervalMs</w:t>
            </w:r>
          </w:p>
        </w:tc>
        <w:tc>
          <w:tcPr>
            <w:tcW w:w="2880" w:type="dxa"/>
          </w:tcPr>
          <w:p w14:paraId="120E60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577FE8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开火间隔（毫秒）</w:t>
            </w:r>
          </w:p>
        </w:tc>
      </w:tr>
      <w:tr w14:paraId="546406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88AE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baseCenterX</w:t>
            </w:r>
          </w:p>
        </w:tc>
        <w:tc>
          <w:tcPr>
            <w:tcW w:w="2880" w:type="dxa"/>
          </w:tcPr>
          <w:p w14:paraId="2E7B8D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60DC9F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正弦轨迹的基准横坐标</w:t>
            </w:r>
          </w:p>
        </w:tc>
      </w:tr>
      <w:tr w14:paraId="2308D9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1CDBE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sineAngle</w:t>
            </w:r>
          </w:p>
        </w:tc>
        <w:tc>
          <w:tcPr>
            <w:tcW w:w="2880" w:type="dxa"/>
          </w:tcPr>
          <w:p w14:paraId="7A71FE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float</w:t>
            </w:r>
          </w:p>
        </w:tc>
        <w:tc>
          <w:tcPr>
            <w:tcW w:w="2880" w:type="dxa"/>
          </w:tcPr>
          <w:p w14:paraId="496859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正弦轨迹的相位角</w:t>
            </w:r>
          </w:p>
        </w:tc>
      </w:tr>
      <w:tr w14:paraId="726878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2C86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horizontalDirection</w:t>
            </w:r>
          </w:p>
        </w:tc>
        <w:tc>
          <w:tcPr>
            <w:tcW w:w="2880" w:type="dxa"/>
          </w:tcPr>
          <w:p w14:paraId="67D24E1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32CF3D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折线轨迹的当前水平方向（±1）</w:t>
            </w:r>
          </w:p>
        </w:tc>
      </w:tr>
    </w:tbl>
    <w:p w14:paraId="08BED486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316"/>
      </w:tblGrid>
      <w:tr w14:paraId="41C3E1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44A4FA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方法名称</w:t>
            </w:r>
          </w:p>
        </w:tc>
        <w:tc>
          <w:tcPr>
            <w:tcW w:w="2160" w:type="dxa"/>
          </w:tcPr>
          <w:p w14:paraId="23B5D2F2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  <w:tc>
          <w:tcPr>
            <w:tcW w:w="2160" w:type="dxa"/>
          </w:tcPr>
          <w:p w14:paraId="6B96F538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返回值</w:t>
            </w:r>
          </w:p>
        </w:tc>
        <w:tc>
          <w:tcPr>
            <w:tcW w:w="2160" w:type="dxa"/>
          </w:tcPr>
          <w:p w14:paraId="2AA62459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</w:tr>
      <w:tr w14:paraId="69EEBD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CE78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updateAnimation</w:t>
            </w:r>
          </w:p>
        </w:tc>
        <w:tc>
          <w:tcPr>
            <w:tcW w:w="2160" w:type="dxa"/>
          </w:tcPr>
          <w:p w14:paraId="4A1235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按间隔循环切换动画帧</w:t>
            </w:r>
          </w:p>
        </w:tc>
        <w:tc>
          <w:tcPr>
            <w:tcW w:w="2160" w:type="dxa"/>
          </w:tcPr>
          <w:p w14:paraId="40BDCE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33C676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currentTime:int</w:t>
            </w:r>
          </w:p>
        </w:tc>
      </w:tr>
      <w:tr w14:paraId="4C8819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CAAA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updatePosition</w:t>
            </w:r>
          </w:p>
        </w:tc>
        <w:tc>
          <w:tcPr>
            <w:tcW w:w="2160" w:type="dxa"/>
          </w:tcPr>
          <w:p w14:paraId="436A98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按类型分派到对应轨迹算法</w:t>
            </w:r>
          </w:p>
        </w:tc>
        <w:tc>
          <w:tcPr>
            <w:tcW w:w="2160" w:type="dxa"/>
          </w:tcPr>
          <w:p w14:paraId="5E52564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5C9605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15B3B7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92DD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moveStraightDown</w:t>
            </w:r>
          </w:p>
        </w:tc>
        <w:tc>
          <w:tcPr>
            <w:tcW w:w="2160" w:type="dxa"/>
          </w:tcPr>
          <w:p w14:paraId="38D158C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轨迹一：竖直向下</w:t>
            </w:r>
          </w:p>
        </w:tc>
        <w:tc>
          <w:tcPr>
            <w:tcW w:w="2160" w:type="dxa"/>
          </w:tcPr>
          <w:p w14:paraId="2C5145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27DB36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58248C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7A75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moveAlongSineWave</w:t>
            </w:r>
          </w:p>
        </w:tc>
        <w:tc>
          <w:tcPr>
            <w:tcW w:w="2160" w:type="dxa"/>
          </w:tcPr>
          <w:p w14:paraId="7716B50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轨迹二：正弦左右摆动下行</w:t>
            </w:r>
          </w:p>
        </w:tc>
        <w:tc>
          <w:tcPr>
            <w:tcW w:w="2160" w:type="dxa"/>
          </w:tcPr>
          <w:p w14:paraId="4A2084B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67DEF2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0A3501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9D0B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moveAlongZigzag</w:t>
            </w:r>
          </w:p>
        </w:tc>
        <w:tc>
          <w:tcPr>
            <w:tcW w:w="2160" w:type="dxa"/>
          </w:tcPr>
          <w:p w14:paraId="595CF7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轨迹三：折线碰壁反弹下行</w:t>
            </w:r>
          </w:p>
        </w:tc>
        <w:tc>
          <w:tcPr>
            <w:tcW w:w="2160" w:type="dxa"/>
          </w:tcPr>
          <w:p w14:paraId="14B870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2A70149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5C7013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6894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tryFire</w:t>
            </w:r>
          </w:p>
        </w:tc>
        <w:tc>
          <w:tcPr>
            <w:tcW w:w="2160" w:type="dxa"/>
          </w:tcPr>
          <w:p w14:paraId="47C938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到点向下发射导弹</w:t>
            </w:r>
          </w:p>
        </w:tc>
        <w:tc>
          <w:tcPr>
            <w:tcW w:w="2160" w:type="dxa"/>
          </w:tcPr>
          <w:p w14:paraId="449142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Missile 或 None</w:t>
            </w:r>
          </w:p>
        </w:tc>
        <w:tc>
          <w:tcPr>
            <w:tcW w:w="2160" w:type="dxa"/>
          </w:tcPr>
          <w:p w14:paraId="0F5BB8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currentTime:int</w:t>
            </w:r>
          </w:p>
        </w:tc>
      </w:tr>
      <w:tr w14:paraId="776BFC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BE84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takeDamage</w:t>
            </w:r>
          </w:p>
        </w:tc>
        <w:tc>
          <w:tcPr>
            <w:tcW w:w="2160" w:type="dxa"/>
          </w:tcPr>
          <w:p w14:paraId="392FAF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扣减血量</w:t>
            </w:r>
          </w:p>
        </w:tc>
        <w:tc>
          <w:tcPr>
            <w:tcW w:w="2160" w:type="dxa"/>
          </w:tcPr>
          <w:p w14:paraId="4CBE75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3269209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damageAmount:int</w:t>
            </w:r>
          </w:p>
        </w:tc>
      </w:tr>
      <w:tr w14:paraId="33CF73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3C28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isDead</w:t>
            </w:r>
          </w:p>
        </w:tc>
        <w:tc>
          <w:tcPr>
            <w:tcW w:w="2160" w:type="dxa"/>
          </w:tcPr>
          <w:p w14:paraId="4FFD9B4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判断是否被击毁</w:t>
            </w:r>
          </w:p>
        </w:tc>
        <w:tc>
          <w:tcPr>
            <w:tcW w:w="2160" w:type="dxa"/>
          </w:tcPr>
          <w:p w14:paraId="172782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w="2160" w:type="dxa"/>
          </w:tcPr>
          <w:p w14:paraId="74C307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636A6B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9F17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hasFlownOffScreen</w:t>
            </w:r>
          </w:p>
        </w:tc>
        <w:tc>
          <w:tcPr>
            <w:tcW w:w="2160" w:type="dxa"/>
          </w:tcPr>
          <w:p w14:paraId="08B913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判断是否飞出屏幕底部</w:t>
            </w:r>
          </w:p>
        </w:tc>
        <w:tc>
          <w:tcPr>
            <w:tcW w:w="2160" w:type="dxa"/>
          </w:tcPr>
          <w:p w14:paraId="7FAAD3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w="2160" w:type="dxa"/>
          </w:tcPr>
          <w:p w14:paraId="4400C7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28CA33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B310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drawSelf</w:t>
            </w:r>
          </w:p>
        </w:tc>
        <w:tc>
          <w:tcPr>
            <w:tcW w:w="2160" w:type="dxa"/>
          </w:tcPr>
          <w:p w14:paraId="082FAC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绘制当前动画帧</w:t>
            </w:r>
          </w:p>
        </w:tc>
        <w:tc>
          <w:tcPr>
            <w:tcW w:w="2160" w:type="dxa"/>
          </w:tcPr>
          <w:p w14:paraId="7393082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7DD6217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targetSurface:Surface</w:t>
            </w:r>
          </w:p>
        </w:tc>
      </w:tr>
    </w:tbl>
    <w:p w14:paraId="143CF722"/>
    <w:p w14:paraId="03F1DC26">
      <w:pPr>
        <w:ind w:firstLine="440"/>
      </w:pPr>
      <w:r>
        <w:rPr>
          <w:rFonts w:ascii="宋体" w:hAnsi="宋体" w:eastAsia="宋体"/>
          <w:sz w:val="22"/>
        </w:rPr>
        <w:t>三种运动轨迹算法是本设计的核心，updatePosition 根据 trajectory 属性分派到三个职责单一的方法：</w:t>
      </w:r>
    </w:p>
    <w:p w14:paraId="76C3B7C7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def moveStraightDown(self):          # 轨迹一：竖直向下匀速</w:t>
      </w:r>
    </w:p>
    <w:p w14:paraId="17341D4C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self.rect.y += self.downSpeed</w:t>
      </w:r>
    </w:p>
    <w:p w14:paraId="5246C6A7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</w:t>
      </w:r>
    </w:p>
    <w:p w14:paraId="5F3993EB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def moveAlongSineWave(self):         # 轨迹二：边下行边正弦摆动</w:t>
      </w:r>
    </w:p>
    <w:p w14:paraId="12D94AD5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self.rect.y += self.downSpeed</w:t>
      </w:r>
    </w:p>
    <w:p w14:paraId="497E5DFD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self.sineAngle += config.SINE_ANGULAR_SPEED</w:t>
      </w:r>
    </w:p>
    <w:p w14:paraId="5E679163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horizontalOffset = config.SINE_AMPLITUDE * math.sin(self.sineAngle)</w:t>
      </w:r>
    </w:p>
    <w:p w14:paraId="55D5CF80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self.rect.centerx = int(self.baseCenterX + horizontalOffset)</w:t>
      </w:r>
    </w:p>
    <w:p w14:paraId="75BD8B36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</w:t>
      </w:r>
    </w:p>
    <w:p w14:paraId="7A6DD53C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def moveAlongZigzag(self):           # 轨迹三：折线，碰壁反弹</w:t>
      </w:r>
    </w:p>
    <w:p w14:paraId="75A525A1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self.rect.y += self.downSpeed</w:t>
      </w:r>
    </w:p>
    <w:p w14:paraId="567764BA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self.rect.x += config.ZIGZAG_HORIZONTAL_SPEED * self.horizontalDirection</w:t>
      </w:r>
    </w:p>
    <w:p w14:paraId="728BD6F8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if self.rect.left &lt;= 0:</w:t>
      </w:r>
    </w:p>
    <w:p w14:paraId="3E8DEA0D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self.rect.left = 0</w:t>
      </w:r>
    </w:p>
    <w:p w14:paraId="3B9DB7C1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self.horizontalDirection = 1</w:t>
      </w:r>
    </w:p>
    <w:p w14:paraId="226E4F47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elif self.rect.right &gt;= config.SCREEN_WIDTH:</w:t>
      </w:r>
    </w:p>
    <w:p w14:paraId="4A1259B7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self.rect.right = config.SCREEN_WIDTH</w:t>
      </w:r>
    </w:p>
    <w:p w14:paraId="78D404C8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self.horizontalDirection = -1</w:t>
      </w:r>
    </w:p>
    <w:p w14:paraId="228F4A75">
      <w:pPr>
        <w:ind w:firstLine="440"/>
      </w:pPr>
      <w:r>
        <w:rPr>
          <w:rFonts w:ascii="宋体" w:hAnsi="宋体" w:eastAsia="宋体"/>
          <w:sz w:val="22"/>
        </w:rPr>
        <w:t>轨迹一仅改变纵坐标；轨迹二在下行的同时，以相位角的正弦值乘以振幅作为相对基准横坐标的水平偏移，形成平滑的左右摆动；轨迹三在下行的同时按水平方向匀速移动，触碰屏幕左右边缘时把方向取反，形成折线反弹。</w:t>
      </w:r>
    </w:p>
    <w:p w14:paraId="2692EE18">
      <w:r>
        <w:rPr>
          <w:rFonts w:ascii="黑体" w:hAnsi="黑体" w:eastAsia="黑体"/>
          <w:b/>
          <w:sz w:val="24"/>
        </w:rPr>
        <w:t>2.3.5 Boss（最终 BOSS 类）</w:t>
      </w:r>
    </w:p>
    <w:p w14:paraId="4F654A5D">
      <w:pPr>
        <w:ind w:firstLine="440"/>
      </w:pPr>
      <w:r>
        <w:rPr>
          <w:rFonts w:ascii="宋体" w:hAnsi="宋体" w:eastAsia="宋体"/>
          <w:sz w:val="22"/>
        </w:rPr>
        <w:t>作用与意义：在所有普通敌机被消灭后入场，先下行到指定高度，随后在屏幕顶部左右巡逻；定时进行扇形齐射，一次发射多枚朝不同方向飞行的导弹；血量远高于普通敌机，需要持续攻击才能击败。父类：object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5A89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F5FDE1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属性名称</w:t>
            </w:r>
          </w:p>
        </w:tc>
        <w:tc>
          <w:tcPr>
            <w:tcW w:w="2880" w:type="dxa"/>
          </w:tcPr>
          <w:p w14:paraId="0BAEE985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5CC9C97C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 w14:paraId="348C84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628D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bossImage</w:t>
            </w:r>
          </w:p>
        </w:tc>
        <w:tc>
          <w:tcPr>
            <w:tcW w:w="2880" w:type="dxa"/>
          </w:tcPr>
          <w:p w14:paraId="3782FC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Surface</w:t>
            </w:r>
          </w:p>
        </w:tc>
        <w:tc>
          <w:tcPr>
            <w:tcW w:w="2880" w:type="dxa"/>
          </w:tcPr>
          <w:p w14:paraId="64F8D8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BOSS 贴图</w:t>
            </w:r>
          </w:p>
        </w:tc>
      </w:tr>
      <w:tr w14:paraId="332697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0C3A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missileBaseImage</w:t>
            </w:r>
          </w:p>
        </w:tc>
        <w:tc>
          <w:tcPr>
            <w:tcW w:w="2880" w:type="dxa"/>
          </w:tcPr>
          <w:p w14:paraId="03A163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Surface</w:t>
            </w:r>
          </w:p>
        </w:tc>
        <w:tc>
          <w:tcPr>
            <w:tcW w:w="2880" w:type="dxa"/>
          </w:tcPr>
          <w:p w14:paraId="5909B7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用于生成各方向导弹的基准贴图</w:t>
            </w:r>
          </w:p>
        </w:tc>
      </w:tr>
      <w:tr w14:paraId="5ECCC7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C9CA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rect</w:t>
            </w:r>
          </w:p>
        </w:tc>
        <w:tc>
          <w:tcPr>
            <w:tcW w:w="2880" w:type="dxa"/>
          </w:tcPr>
          <w:p w14:paraId="0BE2E0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Rect</w:t>
            </w:r>
          </w:p>
        </w:tc>
        <w:tc>
          <w:tcPr>
            <w:tcW w:w="2880" w:type="dxa"/>
          </w:tcPr>
          <w:p w14:paraId="0513D6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BOSS 位置与尺寸矩形</w:t>
            </w:r>
          </w:p>
        </w:tc>
      </w:tr>
      <w:tr w14:paraId="423408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988A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maxHealth</w:t>
            </w:r>
          </w:p>
        </w:tc>
        <w:tc>
          <w:tcPr>
            <w:tcW w:w="2880" w:type="dxa"/>
          </w:tcPr>
          <w:p w14:paraId="0EBB1F5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2A2AE3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总血量</w:t>
            </w:r>
          </w:p>
        </w:tc>
      </w:tr>
      <w:tr w14:paraId="1E12DF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5DA1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remainingHealth</w:t>
            </w:r>
          </w:p>
        </w:tc>
        <w:tc>
          <w:tcPr>
            <w:tcW w:w="2880" w:type="dxa"/>
          </w:tcPr>
          <w:p w14:paraId="55F01E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798020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剩余血量</w:t>
            </w:r>
          </w:p>
        </w:tc>
      </w:tr>
      <w:tr w14:paraId="71E6C0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1C87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horizontalDirection</w:t>
            </w:r>
          </w:p>
        </w:tc>
        <w:tc>
          <w:tcPr>
            <w:tcW w:w="2880" w:type="dxa"/>
          </w:tcPr>
          <w:p w14:paraId="20B060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43A7D5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巡逻时的水平方向（±1）</w:t>
            </w:r>
          </w:p>
        </w:tc>
      </w:tr>
      <w:tr w14:paraId="618794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3D820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lastFireTime</w:t>
            </w:r>
          </w:p>
        </w:tc>
        <w:tc>
          <w:tcPr>
            <w:tcW w:w="2880" w:type="dxa"/>
          </w:tcPr>
          <w:p w14:paraId="3F8A6F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642C47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上一次齐射的时间戳</w:t>
            </w:r>
          </w:p>
        </w:tc>
      </w:tr>
    </w:tbl>
    <w:p w14:paraId="3F1DB09F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316"/>
      </w:tblGrid>
      <w:tr w14:paraId="5C37B3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C36C57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方法名称</w:t>
            </w:r>
          </w:p>
        </w:tc>
        <w:tc>
          <w:tcPr>
            <w:tcW w:w="2160" w:type="dxa"/>
          </w:tcPr>
          <w:p w14:paraId="178C6699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  <w:tc>
          <w:tcPr>
            <w:tcW w:w="2160" w:type="dxa"/>
          </w:tcPr>
          <w:p w14:paraId="5E75857C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返回值</w:t>
            </w:r>
          </w:p>
        </w:tc>
        <w:tc>
          <w:tcPr>
            <w:tcW w:w="2160" w:type="dxa"/>
          </w:tcPr>
          <w:p w14:paraId="1532DD34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</w:tr>
      <w:tr w14:paraId="0FECD4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66CE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updateMovement</w:t>
            </w:r>
          </w:p>
        </w:tc>
        <w:tc>
          <w:tcPr>
            <w:tcW w:w="2160" w:type="dxa"/>
          </w:tcPr>
          <w:p w14:paraId="5D8A75E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入场下行或顶部巡逻</w:t>
            </w:r>
          </w:p>
        </w:tc>
        <w:tc>
          <w:tcPr>
            <w:tcW w:w="2160" w:type="dxa"/>
          </w:tcPr>
          <w:p w14:paraId="367ED7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559CD2D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15C437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030C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isEntering</w:t>
            </w:r>
          </w:p>
        </w:tc>
        <w:tc>
          <w:tcPr>
            <w:tcW w:w="2160" w:type="dxa"/>
          </w:tcPr>
          <w:p w14:paraId="31BE8A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判断是否仍在入场阶段</w:t>
            </w:r>
          </w:p>
        </w:tc>
        <w:tc>
          <w:tcPr>
            <w:tcW w:w="2160" w:type="dxa"/>
          </w:tcPr>
          <w:p w14:paraId="179AD95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w="2160" w:type="dxa"/>
          </w:tcPr>
          <w:p w14:paraId="57B3A4A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395F31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4B85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patrolHorizontally</w:t>
            </w:r>
          </w:p>
        </w:tc>
        <w:tc>
          <w:tcPr>
            <w:tcW w:w="2160" w:type="dxa"/>
          </w:tcPr>
          <w:p w14:paraId="789A19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顶部左右往返巡逻</w:t>
            </w:r>
          </w:p>
        </w:tc>
        <w:tc>
          <w:tcPr>
            <w:tcW w:w="2160" w:type="dxa"/>
          </w:tcPr>
          <w:p w14:paraId="30C2FD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5D5088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1EAA43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72EC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tryFireVolley</w:t>
            </w:r>
          </w:p>
        </w:tc>
        <w:tc>
          <w:tcPr>
            <w:tcW w:w="2160" w:type="dxa"/>
          </w:tcPr>
          <w:p w14:paraId="439902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到点进行一次扇形齐射</w:t>
            </w:r>
          </w:p>
        </w:tc>
        <w:tc>
          <w:tcPr>
            <w:tcW w:w="2160" w:type="dxa"/>
          </w:tcPr>
          <w:p w14:paraId="3109FD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list[Missile]</w:t>
            </w:r>
          </w:p>
        </w:tc>
        <w:tc>
          <w:tcPr>
            <w:tcW w:w="2160" w:type="dxa"/>
          </w:tcPr>
          <w:p w14:paraId="30C898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currentTime:int</w:t>
            </w:r>
          </w:p>
        </w:tc>
      </w:tr>
      <w:tr w14:paraId="260688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A7D2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buildSpreadMissiles</w:t>
            </w:r>
          </w:p>
        </w:tc>
        <w:tc>
          <w:tcPr>
            <w:tcW w:w="2160" w:type="dxa"/>
          </w:tcPr>
          <w:p w14:paraId="66F34F9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构造扇形分布的多枚导弹</w:t>
            </w:r>
          </w:p>
        </w:tc>
        <w:tc>
          <w:tcPr>
            <w:tcW w:w="2160" w:type="dxa"/>
          </w:tcPr>
          <w:p w14:paraId="2E7F75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list[Missile]</w:t>
            </w:r>
          </w:p>
        </w:tc>
        <w:tc>
          <w:tcPr>
            <w:tcW w:w="2160" w:type="dxa"/>
          </w:tcPr>
          <w:p w14:paraId="702BB6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58F257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E95FB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takeDamage</w:t>
            </w:r>
          </w:p>
        </w:tc>
        <w:tc>
          <w:tcPr>
            <w:tcW w:w="2160" w:type="dxa"/>
          </w:tcPr>
          <w:p w14:paraId="351156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扣减血量</w:t>
            </w:r>
          </w:p>
        </w:tc>
        <w:tc>
          <w:tcPr>
            <w:tcW w:w="2160" w:type="dxa"/>
          </w:tcPr>
          <w:p w14:paraId="42AD28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1E0C85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damageAmount:int</w:t>
            </w:r>
          </w:p>
        </w:tc>
      </w:tr>
      <w:tr w14:paraId="32E0CA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ACEF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isDead</w:t>
            </w:r>
          </w:p>
        </w:tc>
        <w:tc>
          <w:tcPr>
            <w:tcW w:w="2160" w:type="dxa"/>
          </w:tcPr>
          <w:p w14:paraId="7EDDC4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判断是否被击败</w:t>
            </w:r>
          </w:p>
        </w:tc>
        <w:tc>
          <w:tcPr>
            <w:tcW w:w="2160" w:type="dxa"/>
          </w:tcPr>
          <w:p w14:paraId="75307F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bool</w:t>
            </w:r>
          </w:p>
        </w:tc>
        <w:tc>
          <w:tcPr>
            <w:tcW w:w="2160" w:type="dxa"/>
          </w:tcPr>
          <w:p w14:paraId="2F49DF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1F9053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9C22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getHealthRatio</w:t>
            </w:r>
          </w:p>
        </w:tc>
        <w:tc>
          <w:tcPr>
            <w:tcW w:w="2160" w:type="dxa"/>
          </w:tcPr>
          <w:p w14:paraId="510DD7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计算血量比例用于绘制血条</w:t>
            </w:r>
          </w:p>
        </w:tc>
        <w:tc>
          <w:tcPr>
            <w:tcW w:w="2160" w:type="dxa"/>
          </w:tcPr>
          <w:p w14:paraId="70CD10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float</w:t>
            </w:r>
          </w:p>
        </w:tc>
        <w:tc>
          <w:tcPr>
            <w:tcW w:w="2160" w:type="dxa"/>
          </w:tcPr>
          <w:p w14:paraId="652812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5EB00B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818C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drawSelf</w:t>
            </w:r>
          </w:p>
        </w:tc>
        <w:tc>
          <w:tcPr>
            <w:tcW w:w="2160" w:type="dxa"/>
          </w:tcPr>
          <w:p w14:paraId="72D2D63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绘制 BOSS 贴图</w:t>
            </w:r>
          </w:p>
        </w:tc>
        <w:tc>
          <w:tcPr>
            <w:tcW w:w="2160" w:type="dxa"/>
          </w:tcPr>
          <w:p w14:paraId="09ED27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25F3EE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targetSurface:Surface</w:t>
            </w:r>
          </w:p>
        </w:tc>
      </w:tr>
    </w:tbl>
    <w:p w14:paraId="1234CACB"/>
    <w:p w14:paraId="22FE1BBD">
      <w:pPr>
        <w:ind w:firstLine="440"/>
      </w:pPr>
      <w:r>
        <w:rPr>
          <w:rFonts w:ascii="宋体" w:hAnsi="宋体" w:eastAsia="宋体"/>
          <w:sz w:val="22"/>
        </w:rPr>
        <w:t>扇形弹幕算法：以正下方为中心，把设定的总扇形角度均分给若干枚导弹；对每一枚导弹，由其偏离正下方的角度计算速度向量 (speed·sinθ, speed·cosθ)，并把导弹贴图旋转相应角度，使多枚导弹沿不同方向同时飞向我方战机。</w:t>
      </w:r>
    </w:p>
    <w:p w14:paraId="736DC9A7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def buildSpreadMissiles(self):</w:t>
      </w:r>
    </w:p>
    <w:p w14:paraId="422F5019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missileList = []</w:t>
      </w:r>
    </w:p>
    <w:p w14:paraId="0F9D0367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missileCount = config.BOSS_MISSILE_COUNT_PER_VOLLEY</w:t>
      </w:r>
    </w:p>
    <w:p w14:paraId="46478E3C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totalSpread = config.BOSS_SPREAD_ANGLE_DEGREES</w:t>
      </w:r>
    </w:p>
    <w:p w14:paraId="7C0F732B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startAngle = -totalSpread / 2</w:t>
      </w:r>
    </w:p>
    <w:p w14:paraId="76641C82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angleStep = totalSpread / (missileCount - 1)</w:t>
      </w:r>
    </w:p>
    <w:p w14:paraId="605172D6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for missileIndex in range(missileCount):</w:t>
      </w:r>
    </w:p>
    <w:p w14:paraId="438AB7A7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offsetDegrees = startAngle + angleStep * missileIndex</w:t>
      </w:r>
    </w:p>
    <w:p w14:paraId="18145A48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offsetRadians = math.radians(offsetDegrees)</w:t>
      </w:r>
    </w:p>
    <w:p w14:paraId="00AFC18A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velocityX = config.BOSS_MISSILE_SPEED * math.sin(offsetRadians)</w:t>
      </w:r>
    </w:p>
    <w:p w14:paraId="3657D6AE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velocityY = config.BOSS_MISSILE_SPEED * math.cos(offsetRadians)</w:t>
      </w:r>
    </w:p>
    <w:p w14:paraId="4B6C76C4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orientedImage = pygame.transform.rotate(self.missileBaseImage, -offsetDegrees)</w:t>
      </w:r>
    </w:p>
    <w:p w14:paraId="4F9CFD55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missileList.append(Missile(orientedImage, self.rect.centerx,</w:t>
      </w:r>
    </w:p>
    <w:p w14:paraId="22B526A0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                           self.rect.bottom, velocityX, velocityY,</w:t>
      </w:r>
    </w:p>
    <w:p w14:paraId="2E36791E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                           config.ENEMY_COLLISION_DAMAGE_TO_PLAYER))</w:t>
      </w:r>
    </w:p>
    <w:p w14:paraId="78673206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return missileList</w:t>
      </w:r>
    </w:p>
    <w:p w14:paraId="15F8A43F">
      <w:r>
        <w:rPr>
          <w:rFonts w:ascii="黑体" w:hAnsi="黑体" w:eastAsia="黑体"/>
          <w:b/>
          <w:sz w:val="24"/>
        </w:rPr>
        <w:t>2.3.6 PlaneWarGame（主控制器类）</w:t>
      </w:r>
    </w:p>
    <w:p w14:paraId="15380BFB">
      <w:pPr>
        <w:ind w:firstLine="440"/>
      </w:pPr>
      <w:r>
        <w:rPr>
          <w:rFonts w:ascii="宋体" w:hAnsi="宋体" w:eastAsia="宋体"/>
          <w:sz w:val="22"/>
        </w:rPr>
        <w:t>作用与意义：游戏的总控制器，负责初始化窗口与资源、运行主循环、维护状态机、控制敌机生成节奏与 BOSS 登场时机、统一处理碰撞与计分，并绘制全部界面。父类：object。其主要属性如下：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1F1C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5545AC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属性名称</w:t>
            </w:r>
          </w:p>
        </w:tc>
        <w:tc>
          <w:tcPr>
            <w:tcW w:w="2880" w:type="dxa"/>
          </w:tcPr>
          <w:p w14:paraId="02CEFB4C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4496B516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 w14:paraId="136653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E74D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screen</w:t>
            </w:r>
          </w:p>
        </w:tc>
        <w:tc>
          <w:tcPr>
            <w:tcW w:w="2880" w:type="dxa"/>
          </w:tcPr>
          <w:p w14:paraId="30FF85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Surface</w:t>
            </w:r>
          </w:p>
        </w:tc>
        <w:tc>
          <w:tcPr>
            <w:tcW w:w="2880" w:type="dxa"/>
          </w:tcPr>
          <w:p w14:paraId="1F0ADB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主显示窗口</w:t>
            </w:r>
          </w:p>
        </w:tc>
      </w:tr>
      <w:tr w14:paraId="28C0EB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061A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clock</w:t>
            </w:r>
          </w:p>
        </w:tc>
        <w:tc>
          <w:tcPr>
            <w:tcW w:w="2880" w:type="dxa"/>
          </w:tcPr>
          <w:p w14:paraId="032090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Clock</w:t>
            </w:r>
          </w:p>
        </w:tc>
        <w:tc>
          <w:tcPr>
            <w:tcW w:w="2880" w:type="dxa"/>
          </w:tcPr>
          <w:p w14:paraId="1B2B0E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用于控制帧率的时钟</w:t>
            </w:r>
          </w:p>
        </w:tc>
      </w:tr>
      <w:tr w14:paraId="3BE3F1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2FD5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gameState</w:t>
            </w:r>
          </w:p>
        </w:tc>
        <w:tc>
          <w:tcPr>
            <w:tcW w:w="2880" w:type="dxa"/>
          </w:tcPr>
          <w:p w14:paraId="58B719B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str</w:t>
            </w:r>
          </w:p>
        </w:tc>
        <w:tc>
          <w:tcPr>
            <w:tcW w:w="2880" w:type="dxa"/>
          </w:tcPr>
          <w:p w14:paraId="3B4FF3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当前游戏状态（start/playing/win/lose）</w:t>
            </w:r>
          </w:p>
        </w:tc>
      </w:tr>
      <w:tr w14:paraId="0EA288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44EA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background</w:t>
            </w:r>
          </w:p>
        </w:tc>
        <w:tc>
          <w:tcPr>
            <w:tcW w:w="2880" w:type="dxa"/>
          </w:tcPr>
          <w:p w14:paraId="1121361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Background</w:t>
            </w:r>
          </w:p>
        </w:tc>
        <w:tc>
          <w:tcPr>
            <w:tcW w:w="2880" w:type="dxa"/>
          </w:tcPr>
          <w:p w14:paraId="7AABA82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滚动背景对象</w:t>
            </w:r>
          </w:p>
        </w:tc>
      </w:tr>
      <w:tr w14:paraId="301ED9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380E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playerPlane</w:t>
            </w:r>
          </w:p>
        </w:tc>
        <w:tc>
          <w:tcPr>
            <w:tcW w:w="2880" w:type="dxa"/>
          </w:tcPr>
          <w:p w14:paraId="1FA43F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MyPlane</w:t>
            </w:r>
          </w:p>
        </w:tc>
        <w:tc>
          <w:tcPr>
            <w:tcW w:w="2880" w:type="dxa"/>
          </w:tcPr>
          <w:p w14:paraId="5D1692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我方战机对象</w:t>
            </w:r>
          </w:p>
        </w:tc>
      </w:tr>
      <w:tr w14:paraId="6564BC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05A6B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enemyList</w:t>
            </w:r>
          </w:p>
        </w:tc>
        <w:tc>
          <w:tcPr>
            <w:tcW w:w="2880" w:type="dxa"/>
          </w:tcPr>
          <w:p w14:paraId="3644FB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list[EnemyPlane]</w:t>
            </w:r>
          </w:p>
        </w:tc>
        <w:tc>
          <w:tcPr>
            <w:tcW w:w="2880" w:type="dxa"/>
          </w:tcPr>
          <w:p w14:paraId="792ABF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当前在场的敌机列表</w:t>
            </w:r>
          </w:p>
        </w:tc>
      </w:tr>
      <w:tr w14:paraId="19BA74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0BAE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playerMissiles</w:t>
            </w:r>
          </w:p>
        </w:tc>
        <w:tc>
          <w:tcPr>
            <w:tcW w:w="2880" w:type="dxa"/>
          </w:tcPr>
          <w:p w14:paraId="7DAE97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list[Missile]</w:t>
            </w:r>
          </w:p>
        </w:tc>
        <w:tc>
          <w:tcPr>
            <w:tcW w:w="2880" w:type="dxa"/>
          </w:tcPr>
          <w:p w14:paraId="36099F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我方导弹列表</w:t>
            </w:r>
          </w:p>
        </w:tc>
      </w:tr>
      <w:tr w14:paraId="30C2A5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54837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enemyMissiles</w:t>
            </w:r>
          </w:p>
        </w:tc>
        <w:tc>
          <w:tcPr>
            <w:tcW w:w="2880" w:type="dxa"/>
          </w:tcPr>
          <w:p w14:paraId="2BB9D37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list[Missile]</w:t>
            </w:r>
          </w:p>
        </w:tc>
        <w:tc>
          <w:tcPr>
            <w:tcW w:w="2880" w:type="dxa"/>
          </w:tcPr>
          <w:p w14:paraId="1565D9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敌方导弹列表（含 BOSS）</w:t>
            </w:r>
          </w:p>
        </w:tc>
      </w:tr>
      <w:tr w14:paraId="07A554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84F5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boss</w:t>
            </w:r>
          </w:p>
        </w:tc>
        <w:tc>
          <w:tcPr>
            <w:tcW w:w="2880" w:type="dxa"/>
          </w:tcPr>
          <w:p w14:paraId="245893F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Boss 或 None</w:t>
            </w:r>
          </w:p>
        </w:tc>
        <w:tc>
          <w:tcPr>
            <w:tcW w:w="2880" w:type="dxa"/>
          </w:tcPr>
          <w:p w14:paraId="289EEF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BOSS 对象，未登场时为 None</w:t>
            </w:r>
          </w:p>
        </w:tc>
      </w:tr>
      <w:tr w14:paraId="59AD72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146C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playerScore</w:t>
            </w:r>
          </w:p>
        </w:tc>
        <w:tc>
          <w:tcPr>
            <w:tcW w:w="2880" w:type="dxa"/>
          </w:tcPr>
          <w:p w14:paraId="00B8EC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4BCB20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当前得分</w:t>
            </w:r>
          </w:p>
        </w:tc>
      </w:tr>
      <w:tr w14:paraId="394299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5EC3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spawnQueue</w:t>
            </w:r>
          </w:p>
        </w:tc>
        <w:tc>
          <w:tcPr>
            <w:tcW w:w="2880" w:type="dxa"/>
          </w:tcPr>
          <w:p w14:paraId="1D5E61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list[int]</w:t>
            </w:r>
          </w:p>
        </w:tc>
        <w:tc>
          <w:tcPr>
            <w:tcW w:w="2880" w:type="dxa"/>
          </w:tcPr>
          <w:p w14:paraId="120294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尚未出现的敌机类型队列</w:t>
            </w:r>
          </w:p>
        </w:tc>
      </w:tr>
      <w:tr w14:paraId="52A125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1FCF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lastSpawnTime</w:t>
            </w:r>
          </w:p>
        </w:tc>
        <w:tc>
          <w:tcPr>
            <w:tcW w:w="2880" w:type="dxa"/>
          </w:tcPr>
          <w:p w14:paraId="3F607B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w="2880" w:type="dxa"/>
          </w:tcPr>
          <w:p w14:paraId="63DA50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上一次生成敌机的时间戳</w:t>
            </w:r>
          </w:p>
        </w:tc>
      </w:tr>
    </w:tbl>
    <w:p w14:paraId="3669659B"/>
    <w:p w14:paraId="01ADD97D">
      <w:pPr>
        <w:ind w:firstLine="440"/>
      </w:pPr>
      <w:r>
        <w:rPr>
          <w:rFonts w:ascii="宋体" w:hAnsi="宋体" w:eastAsia="宋体"/>
          <w:sz w:val="22"/>
        </w:rPr>
        <w:t>主要方法（按职责分组，均为动词加宾语命名）：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4DFC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70C1B3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方法名称</w:t>
            </w:r>
          </w:p>
        </w:tc>
        <w:tc>
          <w:tcPr>
            <w:tcW w:w="2880" w:type="dxa"/>
          </w:tcPr>
          <w:p w14:paraId="7BC08B40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  <w:tc>
          <w:tcPr>
            <w:tcW w:w="2880" w:type="dxa"/>
          </w:tcPr>
          <w:p w14:paraId="259FBE63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返回值</w:t>
            </w:r>
          </w:p>
        </w:tc>
      </w:tr>
      <w:tr w14:paraId="1FE763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D9EBB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loadAllResources</w:t>
            </w:r>
          </w:p>
        </w:tc>
        <w:tc>
          <w:tcPr>
            <w:tcW w:w="2880" w:type="dxa"/>
          </w:tcPr>
          <w:p w14:paraId="35018B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加载并预处理全部图片资源</w:t>
            </w:r>
          </w:p>
        </w:tc>
        <w:tc>
          <w:tcPr>
            <w:tcW w:w="2880" w:type="dxa"/>
          </w:tcPr>
          <w:p w14:paraId="409285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637314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EEC1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buildEnemyFramesByType</w:t>
            </w:r>
          </w:p>
        </w:tc>
        <w:tc>
          <w:tcPr>
            <w:tcW w:w="2880" w:type="dxa"/>
          </w:tcPr>
          <w:p w14:paraId="09FE82A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构建三种敌机的动画帧</w:t>
            </w:r>
          </w:p>
        </w:tc>
        <w:tc>
          <w:tcPr>
            <w:tcW w:w="2880" w:type="dxa"/>
          </w:tcPr>
          <w:p w14:paraId="7B460E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dict</w:t>
            </w:r>
          </w:p>
        </w:tc>
      </w:tr>
      <w:tr w14:paraId="5627E0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372D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resetGame</w:t>
            </w:r>
          </w:p>
        </w:tc>
        <w:tc>
          <w:tcPr>
            <w:tcW w:w="2880" w:type="dxa"/>
          </w:tcPr>
          <w:p w14:paraId="485E71D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重置一局游戏的全部状态</w:t>
            </w:r>
          </w:p>
        </w:tc>
        <w:tc>
          <w:tcPr>
            <w:tcW w:w="2880" w:type="dxa"/>
          </w:tcPr>
          <w:p w14:paraId="6FF7915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7679A1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4CC62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run</w:t>
            </w:r>
          </w:p>
        </w:tc>
        <w:tc>
          <w:tcPr>
            <w:tcW w:w="2880" w:type="dxa"/>
          </w:tcPr>
          <w:p w14:paraId="0FA79D3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运行游戏主循环</w:t>
            </w:r>
          </w:p>
        </w:tc>
        <w:tc>
          <w:tcPr>
            <w:tcW w:w="2880" w:type="dxa"/>
          </w:tcPr>
          <w:p w14:paraId="0C9D38D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59F186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0ECD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handleEvents</w:t>
            </w:r>
          </w:p>
        </w:tc>
        <w:tc>
          <w:tcPr>
            <w:tcW w:w="2880" w:type="dxa"/>
          </w:tcPr>
          <w:p w14:paraId="1052E57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处理窗口与按键事件</w:t>
            </w:r>
          </w:p>
        </w:tc>
        <w:tc>
          <w:tcPr>
            <w:tcW w:w="2880" w:type="dxa"/>
          </w:tcPr>
          <w:p w14:paraId="28F0D5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bool 是否继续运行</w:t>
            </w:r>
          </w:p>
        </w:tc>
      </w:tr>
      <w:tr w14:paraId="3883C6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45BF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updatePlaying</w:t>
            </w:r>
          </w:p>
        </w:tc>
        <w:tc>
          <w:tcPr>
            <w:tcW w:w="2880" w:type="dxa"/>
          </w:tcPr>
          <w:p w14:paraId="4BAC68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推进一帧的全部游戏逻辑</w:t>
            </w:r>
          </w:p>
        </w:tc>
        <w:tc>
          <w:tcPr>
            <w:tcW w:w="2880" w:type="dxa"/>
          </w:tcPr>
          <w:p w14:paraId="346EB5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0821A2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E37C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spawnDueEnemy</w:t>
            </w:r>
          </w:p>
        </w:tc>
        <w:tc>
          <w:tcPr>
            <w:tcW w:w="2880" w:type="dxa"/>
          </w:tcPr>
          <w:p w14:paraId="0D5B8C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到点生成下一架敌机</w:t>
            </w:r>
          </w:p>
        </w:tc>
        <w:tc>
          <w:tcPr>
            <w:tcW w:w="2880" w:type="dxa"/>
          </w:tcPr>
          <w:p w14:paraId="2CFF270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540772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2B7C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createEnemy</w:t>
            </w:r>
          </w:p>
        </w:tc>
        <w:tc>
          <w:tcPr>
            <w:tcW w:w="2880" w:type="dxa"/>
          </w:tcPr>
          <w:p w14:paraId="3919D0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按类型创建一架敌机</w:t>
            </w:r>
          </w:p>
        </w:tc>
        <w:tc>
          <w:tcPr>
            <w:tcW w:w="2880" w:type="dxa"/>
          </w:tcPr>
          <w:p w14:paraId="1F43C4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EnemyPlane</w:t>
            </w:r>
          </w:p>
        </w:tc>
      </w:tr>
      <w:tr w14:paraId="4FDD79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AB39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pickSpawnCenterX</w:t>
            </w:r>
          </w:p>
        </w:tc>
        <w:tc>
          <w:tcPr>
            <w:tcW w:w="2880" w:type="dxa"/>
          </w:tcPr>
          <w:p w14:paraId="316D18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为敌机选择合适出生横坐标</w:t>
            </w:r>
          </w:p>
        </w:tc>
        <w:tc>
          <w:tcPr>
            <w:tcW w:w="2880" w:type="dxa"/>
          </w:tcPr>
          <w:p w14:paraId="6E9D72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int</w:t>
            </w:r>
          </w:p>
        </w:tc>
      </w:tr>
      <w:tr w14:paraId="2B03C9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1751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updateEnemies</w:t>
            </w:r>
          </w:p>
        </w:tc>
        <w:tc>
          <w:tcPr>
            <w:tcW w:w="2880" w:type="dxa"/>
          </w:tcPr>
          <w:p w14:paraId="5A1194D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更新敌机并回收出界敌机</w:t>
            </w:r>
          </w:p>
        </w:tc>
        <w:tc>
          <w:tcPr>
            <w:tcW w:w="2880" w:type="dxa"/>
          </w:tcPr>
          <w:p w14:paraId="3A7C7E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35D25F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D5BA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trySpawnBoss</w:t>
            </w:r>
          </w:p>
        </w:tc>
        <w:tc>
          <w:tcPr>
            <w:tcW w:w="2880" w:type="dxa"/>
          </w:tcPr>
          <w:p w14:paraId="7108BE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在清场后让 BOSS 登场</w:t>
            </w:r>
          </w:p>
        </w:tc>
        <w:tc>
          <w:tcPr>
            <w:tcW w:w="2880" w:type="dxa"/>
          </w:tcPr>
          <w:p w14:paraId="34DE0B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7149C8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6A0D2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updateBoss</w:t>
            </w:r>
          </w:p>
        </w:tc>
        <w:tc>
          <w:tcPr>
            <w:tcW w:w="2880" w:type="dxa"/>
          </w:tcPr>
          <w:p w14:paraId="08978B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更新 BOSS 移动与齐射</w:t>
            </w:r>
          </w:p>
        </w:tc>
        <w:tc>
          <w:tcPr>
            <w:tcW w:w="2880" w:type="dxa"/>
          </w:tcPr>
          <w:p w14:paraId="4FA93F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68FEDB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113D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updateMissiles</w:t>
            </w:r>
          </w:p>
        </w:tc>
        <w:tc>
          <w:tcPr>
            <w:tcW w:w="2880" w:type="dxa"/>
          </w:tcPr>
          <w:p w14:paraId="4B2260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移动并回收所有导弹</w:t>
            </w:r>
          </w:p>
        </w:tc>
        <w:tc>
          <w:tcPr>
            <w:tcW w:w="2880" w:type="dxa"/>
          </w:tcPr>
          <w:p w14:paraId="1C3989A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1AED3C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9835D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handlePlayerMissileHits</w:t>
            </w:r>
          </w:p>
        </w:tc>
        <w:tc>
          <w:tcPr>
            <w:tcW w:w="2880" w:type="dxa"/>
          </w:tcPr>
          <w:p w14:paraId="3CAB61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结算我方导弹命中</w:t>
            </w:r>
          </w:p>
        </w:tc>
        <w:tc>
          <w:tcPr>
            <w:tcW w:w="2880" w:type="dxa"/>
          </w:tcPr>
          <w:p w14:paraId="4F9F9D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5763F4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B33C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handleHostileMissileHits</w:t>
            </w:r>
          </w:p>
        </w:tc>
        <w:tc>
          <w:tcPr>
            <w:tcW w:w="2880" w:type="dxa"/>
          </w:tcPr>
          <w:p w14:paraId="67C234F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结算敌方导弹命中我方</w:t>
            </w:r>
          </w:p>
        </w:tc>
        <w:tc>
          <w:tcPr>
            <w:tcW w:w="2880" w:type="dxa"/>
          </w:tcPr>
          <w:p w14:paraId="544EAD2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512D7E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A26F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handleBodyCollisions</w:t>
            </w:r>
          </w:p>
        </w:tc>
        <w:tc>
          <w:tcPr>
            <w:tcW w:w="2880" w:type="dxa"/>
          </w:tcPr>
          <w:p w14:paraId="455FB9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结算敌机撞击我方</w:t>
            </w:r>
          </w:p>
        </w:tc>
        <w:tc>
          <w:tcPr>
            <w:tcW w:w="2880" w:type="dxa"/>
          </w:tcPr>
          <w:p w14:paraId="6DFAC2B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6B300C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A46E6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checkEndConditions</w:t>
            </w:r>
          </w:p>
        </w:tc>
        <w:tc>
          <w:tcPr>
            <w:tcW w:w="2880" w:type="dxa"/>
          </w:tcPr>
          <w:p w14:paraId="1ACB607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判定胜负</w:t>
            </w:r>
          </w:p>
        </w:tc>
        <w:tc>
          <w:tcPr>
            <w:tcW w:w="2880" w:type="dxa"/>
          </w:tcPr>
          <w:p w14:paraId="3E3904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086605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C063E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drawPlayingScene</w:t>
            </w:r>
          </w:p>
        </w:tc>
        <w:tc>
          <w:tcPr>
            <w:tcW w:w="2880" w:type="dxa"/>
          </w:tcPr>
          <w:p w14:paraId="090603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绘制进行中的场景与状态栏</w:t>
            </w:r>
          </w:p>
        </w:tc>
        <w:tc>
          <w:tcPr>
            <w:tcW w:w="2880" w:type="dxa"/>
          </w:tcPr>
          <w:p w14:paraId="39EF013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</w:tbl>
    <w:p w14:paraId="133FDC37"/>
    <w:p w14:paraId="45A85648">
      <w:pPr>
        <w:ind w:firstLine="440"/>
      </w:pPr>
      <w:r>
        <w:rPr>
          <w:rFonts w:ascii="宋体" w:hAnsi="宋体" w:eastAsia="宋体"/>
          <w:sz w:val="22"/>
        </w:rPr>
        <w:t>生成节奏算法：维护一个由敌机类型组成的生成队列 spawnQueue，每当距上次生成超过设定间隔且队列非空时，取出队首类型生成一架敌机，直至队列清空；由于队列中循环包含 1、2、3 三种类型，保证每种敌机都会出现。</w:t>
      </w:r>
    </w:p>
    <w:p w14:paraId="250A6539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def spawnDueEnemy(self, currentTime):</w:t>
      </w:r>
    </w:p>
    <w:p w14:paraId="1617EB0B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if not self.spawnQueue:</w:t>
      </w:r>
    </w:p>
    <w:p w14:paraId="716E8B0B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return</w:t>
      </w:r>
    </w:p>
    <w:p w14:paraId="2F980AD0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if currentTime - self.lastSpawnTime &lt; config.ENEMY_SPAWN_INTERVAL_MS:</w:t>
      </w:r>
    </w:p>
    <w:p w14:paraId="125FB97B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return</w:t>
      </w:r>
    </w:p>
    <w:p w14:paraId="1853FA9A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self.lastSpawnTime = currentTime</w:t>
      </w:r>
    </w:p>
    <w:p w14:paraId="0074FE33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nextEnemyType = self.spawnQueue.pop(0)</w:t>
      </w:r>
    </w:p>
    <w:p w14:paraId="71A50173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self.enemyList.append(self.createEnemy(nextEnemyType))</w:t>
      </w:r>
    </w:p>
    <w:p w14:paraId="08F8B07B">
      <w:pPr>
        <w:ind w:firstLine="440"/>
      </w:pPr>
      <w:r>
        <w:rPr>
          <w:rFonts w:ascii="宋体" w:hAnsi="宋体" w:eastAsia="宋体"/>
          <w:sz w:val="22"/>
        </w:rPr>
        <w:t>BOSS 登场算法：当生成队列为空（全部敌机已出现）且在场敌机列表为空（全部敌机已被消灭）时，创建唯一的 BOSS。碰撞检测算法：使用 Pygame 的矩形相交 colliderect 判定；为提升手感，我方战机的判定框略小于贴图。</w:t>
      </w:r>
    </w:p>
    <w:p w14:paraId="5E1E7C83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def checkEndConditions(self):</w:t>
      </w:r>
    </w:p>
    <w:p w14:paraId="00CAEECE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if self.playerPlane.isDestroyed():</w:t>
      </w:r>
    </w:p>
    <w:p w14:paraId="1B933BC4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self.gameState = config.STATE_LOSE</w:t>
      </w:r>
    </w:p>
    <w:p w14:paraId="74B5297A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return</w:t>
      </w:r>
    </w:p>
    <w:p w14:paraId="408C976A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if self.boss is not None and self.boss.isDead():</w:t>
      </w:r>
    </w:p>
    <w:p w14:paraId="63AB533F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self.playerScore += config.BOSS_SCORE_VALUE</w:t>
      </w:r>
    </w:p>
    <w:p w14:paraId="0F6BFF13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 xml:space="preserve">        self.gameState = config.STATE_WIN</w:t>
      </w:r>
    </w:p>
    <w:p w14:paraId="10431799">
      <w:r>
        <w:rPr>
          <w:rFonts w:ascii="黑体" w:hAnsi="黑体" w:eastAsia="黑体"/>
          <w:b/>
          <w:sz w:val="26"/>
        </w:rPr>
        <w:t>2.4 函数的详细说明</w:t>
      </w:r>
    </w:p>
    <w:p w14:paraId="22D85E7C">
      <w:pPr>
        <w:ind w:firstLine="440"/>
      </w:pPr>
      <w:r>
        <w:rPr>
          <w:rFonts w:ascii="宋体" w:hAnsi="宋体" w:eastAsia="宋体"/>
          <w:sz w:val="22"/>
        </w:rPr>
        <w:t>除类的方法外，程序还包含若干模块级函数，集中在资源加载模块gameResources.py 与入口模块 main.py 中。下面逐一说明其职责、返回值与参数。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22476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DF9865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函数名称</w:t>
            </w:r>
          </w:p>
        </w:tc>
        <w:tc>
          <w:tcPr>
            <w:tcW w:w="2160" w:type="dxa"/>
          </w:tcPr>
          <w:p w14:paraId="7C47038A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  <w:tc>
          <w:tcPr>
            <w:tcW w:w="2160" w:type="dxa"/>
          </w:tcPr>
          <w:p w14:paraId="635180D3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返回值类型及含义</w:t>
            </w:r>
          </w:p>
        </w:tc>
        <w:tc>
          <w:tcPr>
            <w:tcW w:w="2160" w:type="dxa"/>
          </w:tcPr>
          <w:p w14:paraId="3ACD3174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参数名称/类型/含义</w:t>
            </w:r>
          </w:p>
        </w:tc>
      </w:tr>
      <w:tr w14:paraId="3E5CEE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F320C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loadImage</w:t>
            </w:r>
          </w:p>
        </w:tc>
        <w:tc>
          <w:tcPr>
            <w:tcW w:w="2160" w:type="dxa"/>
          </w:tcPr>
          <w:p w14:paraId="6209D87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读取图片并转换为带透明通道的 Surface</w:t>
            </w:r>
          </w:p>
        </w:tc>
        <w:tc>
          <w:tcPr>
            <w:tcW w:w="2160" w:type="dxa"/>
          </w:tcPr>
          <w:p w14:paraId="3CC4D1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Surface：优化后的图片</w:t>
            </w:r>
          </w:p>
        </w:tc>
        <w:tc>
          <w:tcPr>
            <w:tcW w:w="2160" w:type="dxa"/>
          </w:tcPr>
          <w:p w14:paraId="2E8FBD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fileName:str 图片文件名</w:t>
            </w:r>
          </w:p>
        </w:tc>
      </w:tr>
      <w:tr w14:paraId="5243EE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9606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loadScaledImage</w:t>
            </w:r>
          </w:p>
        </w:tc>
        <w:tc>
          <w:tcPr>
            <w:tcW w:w="2160" w:type="dxa"/>
          </w:tcPr>
          <w:p w14:paraId="511651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读取并缩放到指定尺寸</w:t>
            </w:r>
          </w:p>
        </w:tc>
        <w:tc>
          <w:tcPr>
            <w:tcW w:w="2160" w:type="dxa"/>
          </w:tcPr>
          <w:p w14:paraId="4AA1C1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Surface：缩放后的图片</w:t>
            </w:r>
          </w:p>
        </w:tc>
        <w:tc>
          <w:tcPr>
            <w:tcW w:w="2160" w:type="dxa"/>
          </w:tcPr>
          <w:p w14:paraId="022AA5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fileName:str 文件名；targetWidth:int 宽；targetHeight:int 高</w:t>
            </w:r>
          </w:p>
        </w:tc>
      </w:tr>
      <w:tr w14:paraId="42B180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2FF6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loadImageByScale</w:t>
            </w:r>
          </w:p>
        </w:tc>
        <w:tc>
          <w:tcPr>
            <w:tcW w:w="2160" w:type="dxa"/>
          </w:tcPr>
          <w:p w14:paraId="60733CC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按比例缩放地读取图片</w:t>
            </w:r>
          </w:p>
        </w:tc>
        <w:tc>
          <w:tcPr>
            <w:tcW w:w="2160" w:type="dxa"/>
          </w:tcPr>
          <w:p w14:paraId="0A4827D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Surface：缩放后的图片</w:t>
            </w:r>
          </w:p>
        </w:tc>
        <w:tc>
          <w:tcPr>
            <w:tcW w:w="2160" w:type="dxa"/>
          </w:tcPr>
          <w:p w14:paraId="2F9CD13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fileName:str 文件名；scaleRatio:float 缩放比例</w:t>
            </w:r>
          </w:p>
        </w:tc>
      </w:tr>
      <w:tr w14:paraId="6317A6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B4A7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loadGameFont</w:t>
            </w:r>
          </w:p>
        </w:tc>
        <w:tc>
          <w:tcPr>
            <w:tcW w:w="2160" w:type="dxa"/>
          </w:tcPr>
          <w:p w14:paraId="49508DF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加载支持中文的字体，缺失时退回默认字体</w:t>
            </w:r>
          </w:p>
        </w:tc>
        <w:tc>
          <w:tcPr>
            <w:tcW w:w="2160" w:type="dxa"/>
          </w:tcPr>
          <w:p w14:paraId="4F986C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Font：字体对象</w:t>
            </w:r>
          </w:p>
        </w:tc>
        <w:tc>
          <w:tcPr>
            <w:tcW w:w="2160" w:type="dxa"/>
          </w:tcPr>
          <w:p w14:paraId="6BCF71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fontSize:int 字号</w:t>
            </w:r>
          </w:p>
        </w:tc>
      </w:tr>
      <w:tr w14:paraId="692D4E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381F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main</w:t>
            </w:r>
          </w:p>
        </w:tc>
        <w:tc>
          <w:tcPr>
            <w:tcW w:w="2160" w:type="dxa"/>
          </w:tcPr>
          <w:p w14:paraId="320E9E4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创建游戏控制器并启动主循环</w:t>
            </w:r>
          </w:p>
        </w:tc>
        <w:tc>
          <w:tcPr>
            <w:tcW w:w="2160" w:type="dxa"/>
          </w:tcPr>
          <w:p w14:paraId="4E83671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w="2160" w:type="dxa"/>
          </w:tcPr>
          <w:p w14:paraId="0C932C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</w:tbl>
    <w:p w14:paraId="00A5522B"/>
    <w:p w14:paraId="08BD7C65">
      <w:pPr>
        <w:ind w:firstLine="440"/>
      </w:pPr>
      <w:r>
        <w:rPr>
          <w:rFonts w:ascii="宋体" w:hAnsi="宋体" w:eastAsia="宋体"/>
          <w:sz w:val="22"/>
        </w:rPr>
        <w:t>函数参数遵循“修改—输入—输出”的顺序排列，命名采用语气强烈的动词加宾语形式（如 loadImage、buildSpreadMissiles、handlePlayerMissileHits），保证每个函数只完成一件事情。</w:t>
      </w:r>
    </w:p>
    <w:p w14:paraId="4C3D43F0">
      <w:r>
        <w:rPr>
          <w:rFonts w:ascii="黑体" w:hAnsi="黑体" w:eastAsia="黑体"/>
          <w:b/>
          <w:sz w:val="26"/>
        </w:rPr>
        <w:t>2.5 消除魔法数值的设计</w:t>
      </w:r>
    </w:p>
    <w:p w14:paraId="376D1847">
      <w:pPr>
        <w:ind w:firstLine="440"/>
      </w:pPr>
      <w:r>
        <w:rPr>
          <w:rFonts w:ascii="宋体" w:hAnsi="宋体" w:eastAsia="宋体"/>
          <w:sz w:val="22"/>
        </w:rPr>
        <w:t>为满足“在可能情况下使用有名变量、不使用魔法数值”的要求，所有可调参数都集中定义在 config.py 中并赋予含义明确的名称，例如：</w:t>
      </w:r>
    </w:p>
    <w:p w14:paraId="67A4714D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SCREEN_WIDTH = 512</w:t>
      </w:r>
    </w:p>
    <w:p w14:paraId="02B5CDBC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SCREEN_HEIGHT = 768</w:t>
      </w:r>
    </w:p>
    <w:p w14:paraId="4655B714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FRAMES_PER_SECOND = 60</w:t>
      </w:r>
    </w:p>
    <w:p w14:paraId="20D6EA67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PLAYER_MOVE_SPEED = 6</w:t>
      </w:r>
    </w:p>
    <w:p w14:paraId="19392A17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PLAYER_FIRE_INTERVAL_MS = 250</w:t>
      </w:r>
    </w:p>
    <w:p w14:paraId="4A55E5A9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SINE_AMPLITUDE = 90</w:t>
      </w:r>
    </w:p>
    <w:p w14:paraId="77B7B569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BOSS_MAX_HEALTH = 80</w:t>
      </w:r>
    </w:p>
    <w:p w14:paraId="456B728F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BOSS_MISSILE_COUNT_PER_VOLLEY = 5</w:t>
      </w:r>
    </w:p>
    <w:p w14:paraId="33962A99">
      <w:pPr>
        <w:spacing w:after="0" w:line="240" w:lineRule="auto"/>
        <w:ind w:left="360"/>
      </w:pPr>
      <w:r>
        <w:rPr>
          <w:rFonts w:ascii="Consolas" w:hAnsi="Consolas"/>
          <w:color w:val="1F3A5F"/>
          <w:sz w:val="19"/>
        </w:rPr>
        <w:t>ENEMY_SPAWN_INTERVAL_MS = 1300</w:t>
      </w:r>
    </w:p>
    <w:p w14:paraId="54C37915">
      <w:pPr>
        <w:ind w:firstLine="440"/>
      </w:pPr>
      <w:r>
        <w:rPr>
          <w:rFonts w:ascii="宋体" w:hAnsi="宋体" w:eastAsia="宋体"/>
          <w:sz w:val="22"/>
        </w:rPr>
        <w:t>各模块通过 config.常量名 引用这些值，既消除了魔法数值，也使难度与表现的调整集中可控。</w:t>
      </w:r>
    </w:p>
    <w:p w14:paraId="588162A1">
      <w:r>
        <w:rPr>
          <w:rFonts w:ascii="黑体" w:hAnsi="黑体" w:eastAsia="黑体"/>
          <w:b/>
          <w:sz w:val="30"/>
        </w:rPr>
        <w:t>三、测试结果</w:t>
      </w:r>
    </w:p>
    <w:p w14:paraId="157718E9">
      <w:pPr>
        <w:ind w:firstLine="440"/>
      </w:pPr>
      <w:r>
        <w:rPr>
          <w:rFonts w:ascii="宋体" w:hAnsi="宋体" w:eastAsia="宋体"/>
          <w:sz w:val="22"/>
        </w:rPr>
        <w:t>测试环境：Windows 11、Python 3.14、pygame-ce 2.5.7。测试方式包括人工运行游戏的功能验证，以及在无显示设备下逐帧推进游戏逻辑的自动化冒烟测试。</w:t>
      </w:r>
    </w:p>
    <w:p w14:paraId="1BA63147">
      <w:pPr>
        <w:ind w:firstLine="440"/>
      </w:pPr>
      <w:r>
        <w:rPr>
          <w:rFonts w:ascii="宋体" w:hAnsi="宋体" w:eastAsia="宋体"/>
          <w:sz w:val="22"/>
        </w:rPr>
        <w:t>功能测试内容与结果如下：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F4FA3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C5591A1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测试内容</w:t>
            </w:r>
          </w:p>
        </w:tc>
        <w:tc>
          <w:tcPr>
            <w:tcW w:w="2880" w:type="dxa"/>
          </w:tcPr>
          <w:p w14:paraId="4C0DB0F0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预期结果</w:t>
            </w:r>
          </w:p>
        </w:tc>
        <w:tc>
          <w:tcPr>
            <w:tcW w:w="2880" w:type="dxa"/>
          </w:tcPr>
          <w:p w14:paraId="156E38C5">
            <w:pPr>
              <w:spacing w:after="0" w:line="240" w:lineRule="auto"/>
            </w:pPr>
            <w:r>
              <w:rPr>
                <w:rFonts w:ascii="黑体" w:hAnsi="黑体" w:eastAsia="黑体"/>
                <w:b/>
                <w:sz w:val="20"/>
              </w:rPr>
              <w:t>实际结果</w:t>
            </w:r>
          </w:p>
        </w:tc>
      </w:tr>
      <w:tr w14:paraId="44E87A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C4B5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启动游戏并显示开始界面</w:t>
            </w:r>
          </w:p>
        </w:tc>
        <w:tc>
          <w:tcPr>
            <w:tcW w:w="2880" w:type="dxa"/>
          </w:tcPr>
          <w:p w14:paraId="5D8CA2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正常显示标题与操作提示</w:t>
            </w:r>
          </w:p>
        </w:tc>
        <w:tc>
          <w:tcPr>
            <w:tcW w:w="2880" w:type="dxa"/>
          </w:tcPr>
          <w:p w14:paraId="4C51C3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 w14:paraId="0B46F4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AE30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方向键移动我方战机</w:t>
            </w:r>
          </w:p>
        </w:tc>
        <w:tc>
          <w:tcPr>
            <w:tcW w:w="2880" w:type="dxa"/>
          </w:tcPr>
          <w:p w14:paraId="1224ABF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战机随按键移动且不越出屏幕</w:t>
            </w:r>
          </w:p>
        </w:tc>
        <w:tc>
          <w:tcPr>
            <w:tcW w:w="2880" w:type="dxa"/>
          </w:tcPr>
          <w:p w14:paraId="3FD8CE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 w14:paraId="5780E2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3334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空格键发射导弹</w:t>
            </w:r>
          </w:p>
        </w:tc>
        <w:tc>
          <w:tcPr>
            <w:tcW w:w="2880" w:type="dxa"/>
          </w:tcPr>
          <w:p w14:paraId="30E940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按住空格按冷却连续发射</w:t>
            </w:r>
          </w:p>
        </w:tc>
        <w:tc>
          <w:tcPr>
            <w:tcW w:w="2880" w:type="dxa"/>
          </w:tcPr>
          <w:p w14:paraId="57AB91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 w14:paraId="7F2FEE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C85DC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三种敌机定时出现</w:t>
            </w:r>
          </w:p>
        </w:tc>
        <w:tc>
          <w:tcPr>
            <w:tcW w:w="2880" w:type="dxa"/>
          </w:tcPr>
          <w:p w14:paraId="585A42D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每隔约 1.3 秒出现一架，三种类型均出现</w:t>
            </w:r>
          </w:p>
        </w:tc>
        <w:tc>
          <w:tcPr>
            <w:tcW w:w="2880" w:type="dxa"/>
          </w:tcPr>
          <w:p w14:paraId="0CFEC4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 w14:paraId="0C14CB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D950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三种运动轨迹</w:t>
            </w:r>
          </w:p>
        </w:tc>
        <w:tc>
          <w:tcPr>
            <w:tcW w:w="2880" w:type="dxa"/>
          </w:tcPr>
          <w:p w14:paraId="2576D8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竖直、正弦、折线轨迹均被使用且明显不同</w:t>
            </w:r>
          </w:p>
        </w:tc>
        <w:tc>
          <w:tcPr>
            <w:tcW w:w="2880" w:type="dxa"/>
          </w:tcPr>
          <w:p w14:paraId="2A153E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 w14:paraId="45370E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66519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敌机发射导弹</w:t>
            </w:r>
          </w:p>
        </w:tc>
        <w:tc>
          <w:tcPr>
            <w:tcW w:w="2880" w:type="dxa"/>
          </w:tcPr>
          <w:p w14:paraId="341699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在场敌机定时向下发射导弹</w:t>
            </w:r>
          </w:p>
        </w:tc>
        <w:tc>
          <w:tcPr>
            <w:tcW w:w="2880" w:type="dxa"/>
          </w:tcPr>
          <w:p w14:paraId="1750FE9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 w14:paraId="0B8311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5C3F2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我方导弹命中敌机</w:t>
            </w:r>
          </w:p>
        </w:tc>
        <w:tc>
          <w:tcPr>
            <w:tcW w:w="2880" w:type="dxa"/>
          </w:tcPr>
          <w:p w14:paraId="0217EF9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敌机扣血、被击毁后加分并消失</w:t>
            </w:r>
          </w:p>
        </w:tc>
        <w:tc>
          <w:tcPr>
            <w:tcW w:w="2880" w:type="dxa"/>
          </w:tcPr>
          <w:p w14:paraId="619D90E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 w14:paraId="1CAC5E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0F45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清场后 BOSS 出现</w:t>
            </w:r>
          </w:p>
        </w:tc>
        <w:tc>
          <w:tcPr>
            <w:tcW w:w="2880" w:type="dxa"/>
          </w:tcPr>
          <w:p w14:paraId="72529B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全部敌机消灭后 BOSS 入场</w:t>
            </w:r>
          </w:p>
        </w:tc>
        <w:tc>
          <w:tcPr>
            <w:tcW w:w="2880" w:type="dxa"/>
          </w:tcPr>
          <w:p w14:paraId="4C45507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 w14:paraId="1C2EE2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DC8E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BOSS 扇形齐射</w:t>
            </w:r>
          </w:p>
        </w:tc>
        <w:tc>
          <w:tcPr>
            <w:tcW w:w="2880" w:type="dxa"/>
          </w:tcPr>
          <w:p w14:paraId="07E8B9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一次发射多枚不同方向的导弹</w:t>
            </w:r>
          </w:p>
        </w:tc>
        <w:tc>
          <w:tcPr>
            <w:tcW w:w="2880" w:type="dxa"/>
          </w:tcPr>
          <w:p w14:paraId="1C942A4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 w14:paraId="4D85C9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B0B8E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被击中扣血与无敌闪烁</w:t>
            </w:r>
          </w:p>
        </w:tc>
        <w:tc>
          <w:tcPr>
            <w:tcW w:w="2880" w:type="dxa"/>
          </w:tcPr>
          <w:p w14:paraId="220492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受击扣 1 点生命并短暂闪烁无敌</w:t>
            </w:r>
          </w:p>
        </w:tc>
        <w:tc>
          <w:tcPr>
            <w:tcW w:w="2880" w:type="dxa"/>
          </w:tcPr>
          <w:p w14:paraId="11F6BF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 w14:paraId="6DEA37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5C49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击败 BOSS 判定胜利</w:t>
            </w:r>
          </w:p>
        </w:tc>
        <w:tc>
          <w:tcPr>
            <w:tcW w:w="2880" w:type="dxa"/>
          </w:tcPr>
          <w:p w14:paraId="72A24BC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进入胜利结算界面</w:t>
            </w:r>
          </w:p>
        </w:tc>
        <w:tc>
          <w:tcPr>
            <w:tcW w:w="2880" w:type="dxa"/>
          </w:tcPr>
          <w:p w14:paraId="7BA0A48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 w14:paraId="70BB10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799D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生命耗尽判定失败</w:t>
            </w:r>
          </w:p>
        </w:tc>
        <w:tc>
          <w:tcPr>
            <w:tcW w:w="2880" w:type="dxa"/>
          </w:tcPr>
          <w:p w14:paraId="7BE22D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进入失败结算界面</w:t>
            </w:r>
          </w:p>
        </w:tc>
        <w:tc>
          <w:tcPr>
            <w:tcW w:w="2880" w:type="dxa"/>
          </w:tcPr>
          <w:p w14:paraId="269718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 w14:paraId="32F63C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1BA7A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结算后按 R 重新开始</w:t>
            </w:r>
          </w:p>
        </w:tc>
        <w:tc>
          <w:tcPr>
            <w:tcW w:w="2880" w:type="dxa"/>
          </w:tcPr>
          <w:p w14:paraId="579690E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重置状态并重新进入游戏</w:t>
            </w:r>
          </w:p>
        </w:tc>
        <w:tc>
          <w:tcPr>
            <w:tcW w:w="2880" w:type="dxa"/>
          </w:tcPr>
          <w:p w14:paraId="60C805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 w14:paraId="25B76706"/>
    <w:p w14:paraId="0DDF6092">
      <w:pPr>
        <w:ind w:firstLine="440"/>
      </w:pPr>
      <w:r>
        <w:rPr>
          <w:rFonts w:ascii="宋体" w:hAnsi="宋体" w:eastAsia="宋体"/>
          <w:sz w:val="22"/>
        </w:rPr>
        <w:t>自动化冒烟测试结果（节选）：初始化加载 7 张背景图与 3 种敌机帧；模拟约 40 秒后生成队列清空，BOSS 在全部敌机被清除后登场并进行扇形齐射；轨迹验证中竖直轨迹水平位移为 0、正弦轨迹水平摆幅约 180 像素、折线轨迹横向跨度约 341 像素，三者明显不同；我方导弹命中敌机得分正确、命中 BOSS 可将其击败并进入胜利状态。全部用例通过。</w:t>
      </w:r>
    </w:p>
    <w:p w14:paraId="70302DC4">
      <w:r>
        <w:rPr>
          <w:rFonts w:ascii="黑体" w:hAnsi="黑体" w:eastAsia="黑体"/>
          <w:b/>
          <w:sz w:val="30"/>
        </w:rPr>
        <w:t>四、总结</w:t>
      </w:r>
    </w:p>
    <w:p w14:paraId="45ED4D25">
      <w:pPr>
        <w:ind w:firstLine="440"/>
      </w:pPr>
      <w:r>
        <w:rPr>
          <w:rFonts w:ascii="宋体" w:hAnsi="宋体" w:eastAsia="宋体"/>
          <w:sz w:val="22"/>
        </w:rPr>
        <w:t>通过本次课程设计，我完整实现了一款基于 Pygame 的空战小游戏，覆盖了题目要求的全部功能：键盘操控、三种敌机与三种运动轨迹、敌机与 BOSS 的导弹攻击、多张背景的滚动与切换，以及完整的开始与胜负流程。</w:t>
      </w:r>
    </w:p>
    <w:p w14:paraId="7601AA54">
      <w:pPr>
        <w:ind w:firstLine="440"/>
      </w:pPr>
      <w:r>
        <w:rPr>
          <w:rFonts w:ascii="宋体" w:hAnsi="宋体" w:eastAsia="宋体"/>
          <w:sz w:val="22"/>
        </w:rPr>
        <w:t>在开发过程中，体会较深的经验有：其一，良好的模块划分与单一职责原则使代码清晰易维护——把常量、资源、精灵与控制逻辑分离后，定位与修改都变得轻松；其二，把所有可调参数集中为有名常量、彻底消除魔法数值，极大方便了难度调试；其三，使用策略式的轨迹分派与速度向量统一描述导弹运动，让“三种轨迹”和“扇形弹幕”都以很小的代码量实现。</w:t>
      </w:r>
    </w:p>
    <w:p w14:paraId="3AFF9E78">
      <w:pPr>
        <w:ind w:firstLine="440"/>
      </w:pPr>
      <w:r>
        <w:rPr>
          <w:rFonts w:ascii="宋体" w:hAnsi="宋体" w:eastAsia="宋体"/>
          <w:sz w:val="22"/>
        </w:rPr>
        <w:t>遇到的主要问题是新版本 Python 下部分库的兼容性：系统字体枚举接口存在兼容问题，最终通过直接按路径加载中文字体并提供默认字体回退解决；同时把可变尺寸的敌机动画帧统一对齐到首帧尺寸，避免了播放动画时画面跳动。今后可进一步加入音效、道具与更多敌机阵型，使游戏更加丰富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EE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2803</Words>
  <Characters>5154</Characters>
  <Lines>0</Lines>
  <Paragraphs>0</Paragraphs>
  <TotalTime>1</TotalTime>
  <ScaleCrop>false</ScaleCrop>
  <LinksUpToDate>false</LinksUpToDate>
  <CharactersWithSpaces>5462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黄贼，拿命来</cp:lastModifiedBy>
  <dcterms:modified xsi:type="dcterms:W3CDTF">2026-06-04T14:27:35Z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eyJoZGlkIjoiM2Q1OWU5NmY0YWRkYzM2Njk1ZWZhZjgwODg1NzI5OWYiLCJ1c2VySWQiOiIxMTM4ODY5MjY1In0=</vt:lpwstr>
  </property>
  <property fmtid="{D5CDD505-2E9C-101B-9397-08002B2CF9AE}" pid="3" name="KSOProductBuildVer">
    <vt:lpwstr>2052-12.1.0.26375</vt:lpwstr>
  </property>
  <property fmtid="{D5CDD505-2E9C-101B-9397-08002B2CF9AE}" pid="4" name="ICV">
    <vt:lpwstr>6C0414AC63D44D669DA07DC4183EF567_12</vt:lpwstr>
  </property>
</Properties>
</file>